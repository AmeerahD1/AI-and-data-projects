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6AACE">
      <w:pPr>
        <w:pStyle w:val="2"/>
      </w:pPr>
      <w:r>
        <w:t>Streamlit Car Price App - Beginner Annotated Code</w:t>
      </w:r>
    </w:p>
    <w:p w14:paraId="070EEE69">
      <w:pPr>
        <w:pStyle w:val="3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Streamlit code does this:</w:t>
      </w:r>
    </w:p>
    <w:p w14:paraId="2D8E3FD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Imports libraries</w:t>
      </w:r>
      <w:r>
        <w:t xml:space="preserve"> – loads Streamlit, Pandas and other tools. </w:t>
      </w:r>
    </w:p>
    <w:p w14:paraId="370239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Loads the trained model</w:t>
      </w:r>
      <w:r>
        <w:t xml:space="preserve"> – opens your saved </w:t>
      </w:r>
      <w:r>
        <w:rPr>
          <w:rStyle w:val="20"/>
        </w:rPr>
        <w:t>model.joblib</w:t>
      </w:r>
      <w:r>
        <w:t xml:space="preserve">. </w:t>
      </w:r>
    </w:p>
    <w:p w14:paraId="16F5D3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Creates the app/form</w:t>
      </w:r>
      <w:r>
        <w:t xml:space="preserve"> – asks the user for car details such as make, model, year and mileage. </w:t>
      </w:r>
    </w:p>
    <w:p w14:paraId="0C6EEF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Stores the user's answers</w:t>
      </w:r>
      <w:r>
        <w:t xml:space="preserve"> – using </w:t>
      </w:r>
      <w:r>
        <w:rPr>
          <w:rStyle w:val="20"/>
        </w:rPr>
        <w:t>st.session_state</w:t>
      </w:r>
      <w:r>
        <w:t xml:space="preserve">. </w:t>
      </w:r>
    </w:p>
    <w:p w14:paraId="1AB058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 xml:space="preserve">Creates </w:t>
      </w:r>
      <w:r>
        <w:rPr>
          <w:rStyle w:val="20"/>
        </w:rPr>
        <w:t>X_pred</w:t>
      </w:r>
      <w:r>
        <w:t xml:space="preserve"> – puts the user's car details into a DataFrame. </w:t>
      </w:r>
    </w:p>
    <w:p w14:paraId="4650F4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Predicts the price</w:t>
      </w:r>
      <w:r>
        <w:t xml:space="preserve"> – </w:t>
      </w:r>
      <w:r>
        <w:rPr>
          <w:rStyle w:val="20"/>
        </w:rPr>
        <w:t>pipe.predict(X_pred)</w:t>
      </w:r>
      <w:r>
        <w:t xml:space="preserve"> sends the car details to the trained model. </w:t>
      </w:r>
    </w:p>
    <w:p w14:paraId="16BC24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35"/>
        </w:rPr>
        <w:t>Displays the price</w:t>
      </w:r>
      <w:r>
        <w:t xml:space="preserve"> – shows the predicted used-car price on the screen. </w:t>
      </w:r>
    </w:p>
    <w:p w14:paraId="1D5A3D15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In one sentence:</w:t>
      </w:r>
      <w:r>
        <w:br w:type="textWrapping"/>
      </w:r>
      <w:r>
        <w:rPr>
          <w:rStyle w:val="35"/>
        </w:rPr>
        <w:t>User enters car details → trained AI model receives them → model predicts the car price → Streamlit displays the result.</w:t>
      </w:r>
      <w:bookmarkStart w:id="0" w:name="_GoBack"/>
      <w:bookmarkEnd w:id="0"/>
    </w:p>
    <w:p w14:paraId="31471A65">
      <w:r>
        <w:t>This is the Streamlit part of your car-price project. The # comments explain what each line is doing in simple terms. The app collects car details from the user, sends them to the saved machine-learning model, and displays the predicted used-car price.</w:t>
      </w:r>
    </w:p>
    <w:p w14:paraId="6AFAB58D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574004B2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1. IMPORT THE LIBRARIES</w:t>
      </w:r>
    </w:p>
    <w:p w14:paraId="378C25D6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2544D20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7A1BE34">
      <w:pPr>
        <w:spacing w:before="0" w:after="0" w:line="240" w:lineRule="auto"/>
      </w:pPr>
      <w:r>
        <w:rPr>
          <w:rFonts w:ascii="Consolas" w:hAnsi="Consolas" w:eastAsia="Consolas"/>
          <w:sz w:val="16"/>
        </w:rPr>
        <w:t>import streamlit as st</w:t>
      </w:r>
    </w:p>
    <w:p w14:paraId="7045F753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Streamlit is used to build the web app.</w:t>
      </w:r>
    </w:p>
    <w:p w14:paraId="6C0CEFDD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"st" is just a shorter name for streamlit.</w:t>
      </w:r>
    </w:p>
    <w:p w14:paraId="271CB0D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5787872">
      <w:pPr>
        <w:spacing w:before="0" w:after="0" w:line="240" w:lineRule="auto"/>
      </w:pPr>
      <w:r>
        <w:rPr>
          <w:rFonts w:ascii="Consolas" w:hAnsi="Consolas" w:eastAsia="Consolas"/>
          <w:sz w:val="16"/>
        </w:rPr>
        <w:t>import numpy as np</w:t>
      </w:r>
    </w:p>
    <w:p w14:paraId="12A6501D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NumPy is used for numerical operations.</w:t>
      </w:r>
    </w:p>
    <w:p w14:paraId="40579795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This file may not directly need NumPy, but it is commonly imported in ML apps.</w:t>
      </w:r>
    </w:p>
    <w:p w14:paraId="17A4ABE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1800522">
      <w:pPr>
        <w:spacing w:before="0" w:after="0" w:line="240" w:lineRule="auto"/>
      </w:pPr>
      <w:r>
        <w:rPr>
          <w:rFonts w:ascii="Consolas" w:hAnsi="Consolas" w:eastAsia="Consolas"/>
          <w:sz w:val="16"/>
        </w:rPr>
        <w:t>from joblib import load</w:t>
      </w:r>
    </w:p>
    <w:p w14:paraId="3FEBC04E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joblib.load() lets us LOAD the trained model that was saved as model.joblib.</w:t>
      </w:r>
    </w:p>
    <w:p w14:paraId="1E49C9E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0E92659">
      <w:pPr>
        <w:spacing w:before="0" w:after="0" w:line="240" w:lineRule="auto"/>
      </w:pPr>
      <w:r>
        <w:rPr>
          <w:rFonts w:ascii="Consolas" w:hAnsi="Consolas" w:eastAsia="Consolas"/>
          <w:sz w:val="16"/>
        </w:rPr>
        <w:t>import pandas as pd</w:t>
      </w:r>
    </w:p>
    <w:p w14:paraId="6CB243F0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pandas is used to create a DataFrame containing the user's car information.</w:t>
      </w:r>
    </w:p>
    <w:p w14:paraId="77F1211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F97DF1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010E365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603CA460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2. CREATE A PLACE TO STORE THE PREDICTION</w:t>
      </w:r>
    </w:p>
    <w:p w14:paraId="4F11D252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4E3F14F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D353EA5">
      <w:pPr>
        <w:spacing w:before="0" w:after="0" w:line="240" w:lineRule="auto"/>
      </w:pPr>
      <w:r>
        <w:rPr>
          <w:rFonts w:ascii="Consolas" w:hAnsi="Consolas" w:eastAsia="Consolas"/>
          <w:sz w:val="16"/>
        </w:rPr>
        <w:t>if "pred" not in st.session_state:</w:t>
      </w:r>
    </w:p>
    <w:p w14:paraId="4BFBF69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st.session_state["pred"] = None</w:t>
      </w:r>
    </w:p>
    <w:p w14:paraId="5B3F346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79077E8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st.session_state stores values while the user interacts with the Streamlit app.</w:t>
      </w:r>
    </w:p>
    <w:p w14:paraId="18179119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03387E6D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"pred" means prediction.</w:t>
      </w:r>
    </w:p>
    <w:p w14:paraId="6F13DF90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359E4035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The code asks:</w:t>
      </w:r>
    </w:p>
    <w:p w14:paraId="32C782BA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"Does session_state already contain something called pred?"</w:t>
      </w:r>
    </w:p>
    <w:p w14:paraId="66BFE1B4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3107850E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If it does NOT exist yet:</w:t>
      </w:r>
    </w:p>
    <w:p w14:paraId="5FA10405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create it and set it to None.</w:t>
      </w:r>
    </w:p>
    <w:p w14:paraId="2A32706B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4D81EAF7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None means:</w:t>
      </w:r>
    </w:p>
    <w:p w14:paraId="2E8D8CA3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there is no prediction yet.</w:t>
      </w:r>
    </w:p>
    <w:p w14:paraId="1AEF2D87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1769E5F8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Later, after the model predicts a price, this value will change.</w:t>
      </w:r>
    </w:p>
    <w:p w14:paraId="16136419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29F4CA1E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Example:</w:t>
      </w:r>
    </w:p>
    <w:p w14:paraId="139560B6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Before clicking Calculate:</w:t>
      </w:r>
    </w:p>
    <w:p w14:paraId="712D1CA8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st.session_state["pred"] = None</w:t>
      </w:r>
    </w:p>
    <w:p w14:paraId="2132D54A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077A0637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After predicting:</w:t>
      </w:r>
    </w:p>
    <w:p w14:paraId="5AC0DBFA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st.session_state["pred"] = 18500.75</w:t>
      </w:r>
    </w:p>
    <w:p w14:paraId="4330AAC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D66BAE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4EA49D6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7F31A562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3. FUNCTION TO LOAD THE SAVED MACHINE-LEARNING MODEL</w:t>
      </w:r>
    </w:p>
    <w:p w14:paraId="7EFDA0BD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52F1939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85159D2">
      <w:pPr>
        <w:spacing w:before="0" w:after="0" w:line="240" w:lineRule="auto"/>
      </w:pPr>
      <w:r>
        <w:rPr>
          <w:rFonts w:ascii="Consolas" w:hAnsi="Consolas" w:eastAsia="Consolas"/>
          <w:sz w:val="16"/>
        </w:rPr>
        <w:t>@st.cache_resource(show_spinner="Loading Model...")</w:t>
      </w:r>
    </w:p>
    <w:p w14:paraId="6D7D440F">
      <w:pPr>
        <w:spacing w:before="0" w:after="0" w:line="240" w:lineRule="auto"/>
      </w:pPr>
      <w:r>
        <w:rPr>
          <w:rFonts w:ascii="Consolas" w:hAnsi="Consolas" w:eastAsia="Consolas"/>
          <w:sz w:val="16"/>
        </w:rPr>
        <w:t>def load_model():</w:t>
      </w:r>
    </w:p>
    <w:p w14:paraId="672123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4E7E8F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@st.cache_resource tells Streamlit:</w:t>
      </w:r>
    </w:p>
    <w:p w14:paraId="406BFD1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"Once this model has been loaded, keep it in memory and reuse it."</w:t>
      </w:r>
    </w:p>
    <w:p w14:paraId="56A34A5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766DBE7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This is useful because loading the model every time the user clicks</w:t>
      </w:r>
    </w:p>
    <w:p w14:paraId="140BDC8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something would be slower.</w:t>
      </w:r>
    </w:p>
    <w:p w14:paraId="5C6724C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751772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show_spinner="Loading Model..." displays a loading message while it loads.</w:t>
      </w:r>
    </w:p>
    <w:p w14:paraId="376EB81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7E2CC7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try:</w:t>
      </w:r>
    </w:p>
    <w:p w14:paraId="6E55A08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return load("model/model.joblib")</w:t>
      </w:r>
    </w:p>
    <w:p w14:paraId="6C1E4BF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5254E6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load("model/model.joblib") opens your previously trained model.</w:t>
      </w:r>
    </w:p>
    <w:p w14:paraId="172EBA4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7BD8546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Remember from your modelling notebook:</w:t>
      </w:r>
    </w:p>
    <w:p w14:paraId="6FE3BFB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105BD18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dump(model, "model/model.joblib")</w:t>
      </w:r>
    </w:p>
    <w:p w14:paraId="301833D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74BBF2C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SAVED the model.</w:t>
      </w:r>
    </w:p>
    <w:p w14:paraId="450F62E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4061B33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Here:</w:t>
      </w:r>
    </w:p>
    <w:p w14:paraId="4E0268F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3E12BF4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load("model/model.joblib")</w:t>
      </w:r>
    </w:p>
    <w:p w14:paraId="04FBD19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78FBC00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LOADS the model back into the app.</w:t>
      </w:r>
    </w:p>
    <w:p w14:paraId="13BBDA1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36B68D2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return sends the loaded model back to wherever load_model() was called.</w:t>
      </w:r>
    </w:p>
    <w:p w14:paraId="7309A24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3A5AA2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except ModuleNotFoundError as e:</w:t>
      </w:r>
    </w:p>
    <w:p w14:paraId="27D99FE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654EE1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try/except is used for handling errors.</w:t>
      </w:r>
    </w:p>
    <w:p w14:paraId="69DA6B2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5AD6F57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Python first TRIES to load the model.</w:t>
      </w:r>
    </w:p>
    <w:p w14:paraId="0A3452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752947A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If it fails because an important Python module is missing,</w:t>
      </w:r>
    </w:p>
    <w:p w14:paraId="56E5A40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this ModuleNotFoundError section runs.</w:t>
      </w:r>
    </w:p>
    <w:p w14:paraId="115091D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C66E2E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st.error(</w:t>
      </w:r>
    </w:p>
    <w:p w14:paraId="46E2506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"Failed to load the model: missing module required by the trained pipeline.\n\n"</w:t>
      </w:r>
    </w:p>
    <w:p w14:paraId="056DF01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f"Missing: `{e.name}`\n\n"</w:t>
      </w:r>
    </w:p>
    <w:p w14:paraId="46B56B9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"Fix: install the scikit-learn version used for training (see warnings "</w:t>
      </w:r>
    </w:p>
    <w:p w14:paraId="2E85F7B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"above), or add a local `_loss.py` shim that proxies to `sklearn._loss`, "</w:t>
      </w:r>
    </w:p>
    <w:p w14:paraId="2EF7812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"or re-export the model with `skops`."</w:t>
      </w:r>
    </w:p>
    <w:p w14:paraId="52BA5B4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)</w:t>
      </w:r>
    </w:p>
    <w:p w14:paraId="276DBD3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4B992F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st.error() displays an error message inside the Streamlit webpage.</w:t>
      </w:r>
    </w:p>
    <w:p w14:paraId="5352F76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6453A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st.stop()</w:t>
      </w:r>
    </w:p>
    <w:p w14:paraId="203C05C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E2A6F0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st.stop() stops the app from continuing because the model could not load.</w:t>
      </w:r>
    </w:p>
    <w:p w14:paraId="14DCED2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27FBC4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except Exception as e:</w:t>
      </w:r>
    </w:p>
    <w:p w14:paraId="7A49106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4B8BA9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This catches other errors that are not specifically ModuleNotFoundError.</w:t>
      </w:r>
    </w:p>
    <w:p w14:paraId="5EF4F40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465F0D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st.error(f"Failed to load the model:\n\n{e}")</w:t>
      </w:r>
    </w:p>
    <w:p w14:paraId="698BF30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0C3122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Display the error message.</w:t>
      </w:r>
    </w:p>
    <w:p w14:paraId="2A89958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8189E6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st.stop()</w:t>
      </w:r>
    </w:p>
    <w:p w14:paraId="64E0E65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EB632E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Stop the rest of the app.</w:t>
      </w:r>
    </w:p>
    <w:p w14:paraId="55380DE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05246D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9FA9442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498CAFF6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4. FUNCTION THAT MAKES A CAR-PRICE PREDICTION</w:t>
      </w:r>
    </w:p>
    <w:p w14:paraId="4F235D49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4F77E9D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43F2FD4">
      <w:pPr>
        <w:spacing w:before="0" w:after="0" w:line="240" w:lineRule="auto"/>
      </w:pPr>
      <w:r>
        <w:rPr>
          <w:rFonts w:ascii="Consolas" w:hAnsi="Consolas" w:eastAsia="Consolas"/>
          <w:sz w:val="16"/>
        </w:rPr>
        <w:t>def make_prediction(pipe):</w:t>
      </w:r>
    </w:p>
    <w:p w14:paraId="7D45FE5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586EF0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We create a function called make_prediction.</w:t>
      </w:r>
    </w:p>
    <w:p w14:paraId="345BD9E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5A840B3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pipe is the trained machine-learning pipeline/model.</w:t>
      </w:r>
    </w:p>
    <w:p w14:paraId="731A550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1D567C9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This function will run when the user clicks the Calculate button.</w:t>
      </w:r>
    </w:p>
    <w:p w14:paraId="045690F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6239AB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X_pred = pd.DataFrame([{</w:t>
      </w:r>
    </w:p>
    <w:p w14:paraId="5ED666B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"miles": st.session_state["miles"],</w:t>
      </w:r>
    </w:p>
    <w:p w14:paraId="1FB05A6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"year": st.session_state["year"],</w:t>
      </w:r>
    </w:p>
    <w:p w14:paraId="033E9D5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"make": st.session_state["make"],</w:t>
      </w:r>
    </w:p>
    <w:p w14:paraId="74ED4A3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"model": st.session_state["model"],</w:t>
      </w:r>
    </w:p>
    <w:p w14:paraId="4BB28B4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"body_type": st.session_state["body_type"],</w:t>
      </w:r>
    </w:p>
    <w:p w14:paraId="4E5BF49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"vehicle_type": st.session_state["vehicle_type"],</w:t>
      </w:r>
    </w:p>
    <w:p w14:paraId="307674B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"drivetrain": st.session_state["drivetrain"],</w:t>
      </w:r>
    </w:p>
    <w:p w14:paraId="5D041E4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"transmission": st.session_state["transmission"],</w:t>
      </w:r>
    </w:p>
    <w:p w14:paraId="149A51A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"fuel_type": st.session_state["fuel_type"],</w:t>
      </w:r>
    </w:p>
    <w:p w14:paraId="20CB7E1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"engine_size": st.session_state["engine_size"],</w:t>
      </w:r>
    </w:p>
    <w:p w14:paraId="1B63BBA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"engine_block": st.session_state["engine_block"],</w:t>
      </w:r>
    </w:p>
    <w:p w14:paraId="62C78A5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"state": st.session_state["province"]</w:t>
      </w:r>
    </w:p>
    <w:p w14:paraId="63C147A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}])</w:t>
      </w:r>
    </w:p>
    <w:p w14:paraId="380FA99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8D5BBF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This creates a ONE-ROW pandas DataFrame containing all the values</w:t>
      </w:r>
    </w:p>
    <w:p w14:paraId="3938405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that the user selected or typed into the Streamlit form.</w:t>
      </w:r>
    </w:p>
    <w:p w14:paraId="1C37BA8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44A1F81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X_pred means:</w:t>
      </w:r>
    </w:p>
    <w:p w14:paraId="36944AB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    X = input information/features</w:t>
      </w:r>
    </w:p>
    <w:p w14:paraId="5E36A33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    pred = information being used for a new prediction</w:t>
      </w:r>
    </w:p>
    <w:p w14:paraId="2ACFC17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748122E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Example of what X_pred might contain:</w:t>
      </w:r>
    </w:p>
    <w:p w14:paraId="52F4D9F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1CAC7C8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miles       = 30000</w:t>
      </w:r>
    </w:p>
    <w:p w14:paraId="0E37A90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year        = 2020</w:t>
      </w:r>
    </w:p>
    <w:p w14:paraId="4A3A1FE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make        = toyota</w:t>
      </w:r>
    </w:p>
    <w:p w14:paraId="1250DFE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model       = Corolla</w:t>
      </w:r>
    </w:p>
    <w:p w14:paraId="2E2BA98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body_type   = sedan</w:t>
      </w:r>
    </w:p>
    <w:p w14:paraId="70D47A1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vehicle_type= Car</w:t>
      </w:r>
    </w:p>
    <w:p w14:paraId="74D60AE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drivetrain  = FWD</w:t>
      </w:r>
    </w:p>
    <w:p w14:paraId="0021E75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transmission= Automatic</w:t>
      </w:r>
    </w:p>
    <w:p w14:paraId="78B7BC8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fuel_type   = gasoline</w:t>
      </w:r>
    </w:p>
    <w:p w14:paraId="2478C7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engine_size = 1.8</w:t>
      </w:r>
    </w:p>
    <w:p w14:paraId="68F4755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engine_block= I</w:t>
      </w:r>
    </w:p>
    <w:p w14:paraId="6A4B3CB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state       = ON</w:t>
      </w:r>
    </w:p>
    <w:p w14:paraId="75764EA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70667B4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The column names need to match the features used when the model was trained.</w:t>
      </w:r>
    </w:p>
    <w:p w14:paraId="6E6A1EC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3D523BE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Notice:</w:t>
      </w:r>
    </w:p>
    <w:p w14:paraId="19D4341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The Streamlit input is called "province",</w:t>
      </w:r>
    </w:p>
    <w:p w14:paraId="6A02B1B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but the trained dataframe column is called "state".</w:t>
      </w:r>
    </w:p>
    <w:p w14:paraId="1F9FE46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526F3CF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Therefore:</w:t>
      </w:r>
    </w:p>
    <w:p w14:paraId="50A9524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2FCD2AD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"state": st.session_state["province"]</w:t>
      </w:r>
    </w:p>
    <w:p w14:paraId="6EFCD9A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732B29E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takes the user's Province choice and puts it into the model's "state" column.</w:t>
      </w:r>
    </w:p>
    <w:p w14:paraId="4439F08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F2ABAD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301E2C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pred = pipe.predict(X_pred)</w:t>
      </w:r>
    </w:p>
    <w:p w14:paraId="0B48FAA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55B337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pipe.predict(...) sends this new car information into the trained model.</w:t>
      </w:r>
    </w:p>
    <w:p w14:paraId="2445BE7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4C032A6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The model returns a predicted price.</w:t>
      </w:r>
    </w:p>
    <w:p w14:paraId="616BD40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5E92610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Example:</w:t>
      </w:r>
    </w:p>
    <w:p w14:paraId="4649455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6BFF0BD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pred = [18542.678]</w:t>
      </w:r>
    </w:p>
    <w:p w14:paraId="403B564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5B255A5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It is usually returned as an array/list-like object,</w:t>
      </w:r>
    </w:p>
    <w:p w14:paraId="2C2CB05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even though we only predicted one car.</w:t>
      </w:r>
    </w:p>
    <w:p w14:paraId="5A95A04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F39614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84F654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st.session_state["pred"] = round(pred[0], 2)</w:t>
      </w:r>
    </w:p>
    <w:p w14:paraId="458F837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01B295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pred[0] takes the FIRST predicted value.</w:t>
      </w:r>
    </w:p>
    <w:p w14:paraId="1A3B1FA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56A3CAD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If:</w:t>
      </w:r>
    </w:p>
    <w:p w14:paraId="2640354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    pred = [18542.678]</w:t>
      </w:r>
    </w:p>
    <w:p w14:paraId="7D4E8DA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5D48E23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then:</w:t>
      </w:r>
    </w:p>
    <w:p w14:paraId="690336A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    pred[0] = 18542.678</w:t>
      </w:r>
    </w:p>
    <w:p w14:paraId="257736B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0AE1DB1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round(..., 2) rounds it to 2 decimal places:</w:t>
      </w:r>
    </w:p>
    <w:p w14:paraId="369672B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39C831E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    18542.68</w:t>
      </w:r>
    </w:p>
    <w:p w14:paraId="16D6563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4E21472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Then the result is saved into:</w:t>
      </w:r>
    </w:p>
    <w:p w14:paraId="3CE34FC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45CED3F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    st.session_state["pred"]</w:t>
      </w:r>
    </w:p>
    <w:p w14:paraId="06E062C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434E1F9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so Streamlit can display it later.</w:t>
      </w:r>
    </w:p>
    <w:p w14:paraId="3914202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253D13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78959EA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26CBDBAC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5. START THE MAIN APP</w:t>
      </w:r>
    </w:p>
    <w:p w14:paraId="5FA83DA1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7E6EEB4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B64F6BB">
      <w:pPr>
        <w:spacing w:before="0" w:after="0" w:line="240" w:lineRule="auto"/>
      </w:pPr>
      <w:r>
        <w:rPr>
          <w:rFonts w:ascii="Consolas" w:hAnsi="Consolas" w:eastAsia="Consolas"/>
          <w:sz w:val="16"/>
        </w:rPr>
        <w:t>if __name__ == "__main__":</w:t>
      </w:r>
    </w:p>
    <w:p w14:paraId="6679F2F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71B62F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This means:</w:t>
      </w:r>
    </w:p>
    <w:p w14:paraId="66E007D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"Run the following app code when this Python file is being run directly."</w:t>
      </w:r>
    </w:p>
    <w:p w14:paraId="5A8DD06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08369A1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IMPORTANT:</w:t>
      </w:r>
    </w:p>
    <w:p w14:paraId="574A7E9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It must be written with TWO underscores:</w:t>
      </w:r>
    </w:p>
    <w:p w14:paraId="668B43C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4C0CD19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__name__</w:t>
      </w:r>
    </w:p>
    <w:p w14:paraId="193B8B7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__main__</w:t>
      </w:r>
    </w:p>
    <w:p w14:paraId="383D832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406F977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not:</w:t>
      </w:r>
    </w:p>
    <w:p w14:paraId="235FDAA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name</w:t>
      </w:r>
    </w:p>
    <w:p w14:paraId="701765D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main</w:t>
      </w:r>
    </w:p>
    <w:p w14:paraId="4DC318C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0C3BBB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4441D1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st.title("Prediction Car Price")</w:t>
      </w:r>
    </w:p>
    <w:p w14:paraId="066DBAE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D8F1F8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st.title() displays the large title at the top of the webpage.</w:t>
      </w:r>
    </w:p>
    <w:p w14:paraId="7C080D0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2438E1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E672AF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========================================================</w:t>
      </w:r>
    </w:p>
    <w:p w14:paraId="54C9D4E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6. LOAD THE MODEL</w:t>
      </w:r>
    </w:p>
    <w:p w14:paraId="5A3BC65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========================================================</w:t>
      </w:r>
    </w:p>
    <w:p w14:paraId="7A63404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B57BC1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pipe = load_model()</w:t>
      </w:r>
    </w:p>
    <w:p w14:paraId="0FF2C12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E16C1F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Run the load_model() function we created earlier.</w:t>
      </w:r>
    </w:p>
    <w:p w14:paraId="764E554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6AC67A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The trained model is returned and stored in the variable "pipe".</w:t>
      </w:r>
    </w:p>
    <w:p w14:paraId="1353284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738BFD2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You can think:</w:t>
      </w:r>
    </w:p>
    <w:p w14:paraId="62D5694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1A6F0D8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pipe = trained car-price model</w:t>
      </w:r>
    </w:p>
    <w:p w14:paraId="3DAE5D5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319868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0258CB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========================================================</w:t>
      </w:r>
    </w:p>
    <w:p w14:paraId="4631E91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7. CREATE A FORM</w:t>
      </w:r>
    </w:p>
    <w:p w14:paraId="225C2AE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========================================================</w:t>
      </w:r>
    </w:p>
    <w:p w14:paraId="220F05F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FD569C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with st.form(key="form"):</w:t>
      </w:r>
    </w:p>
    <w:p w14:paraId="5CFBF16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BAEF10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st.form() groups several inputs together.</w:t>
      </w:r>
    </w:p>
    <w:p w14:paraId="66DE294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533E291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The user can select/type all their car details first,</w:t>
      </w:r>
    </w:p>
    <w:p w14:paraId="529BAF2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and then press ONE Calculate button.</w:t>
      </w:r>
    </w:p>
    <w:p w14:paraId="4ACCFD2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243F49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E81B8A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col1, col2, col3 = st.columns(3)</w:t>
      </w:r>
    </w:p>
    <w:p w14:paraId="5C7D16C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F9D490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Split the webpage into 3 vertical columns.</w:t>
      </w:r>
    </w:p>
    <w:p w14:paraId="5FB159C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1DAAD56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Visually:</w:t>
      </w:r>
    </w:p>
    <w:p w14:paraId="44054EB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07D8F7D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COLUMN 1   |   COLUMN 2   |   COLUMN 3</w:t>
      </w:r>
    </w:p>
    <w:p w14:paraId="0E795A0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B3DA49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BF9AE6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====================================================</w:t>
      </w:r>
    </w:p>
    <w:p w14:paraId="71BB688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COLUMN 1 INPUTS</w:t>
      </w:r>
    </w:p>
    <w:p w14:paraId="2F69F6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====================================================</w:t>
      </w:r>
    </w:p>
    <w:p w14:paraId="5702A1C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37520F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with col1:</w:t>
      </w:r>
    </w:p>
    <w:p w14:paraId="3E7028E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3F28D9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st.number_input(</w:t>
      </w:r>
    </w:p>
    <w:p w14:paraId="790EE7F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"Miles",</w:t>
      </w:r>
    </w:p>
    <w:p w14:paraId="449E3A6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value=86132.0,</w:t>
      </w:r>
    </w:p>
    <w:p w14:paraId="1F65207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min_value=0.0,</w:t>
      </w:r>
    </w:p>
    <w:p w14:paraId="5463FFA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step=0.1,</w:t>
      </w:r>
    </w:p>
    <w:p w14:paraId="4EA8EC3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key="miles"</w:t>
      </w:r>
    </w:p>
    <w:p w14:paraId="352CCE8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2B816F7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A445DB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Creates a box where the user enters mileage.</w:t>
      </w:r>
    </w:p>
    <w:p w14:paraId="0470DEE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04506D0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"Miles" = label shown to the user</w:t>
      </w:r>
    </w:p>
    <w:p w14:paraId="1BC3F8F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value=86132.0 = starting/default value</w:t>
      </w:r>
    </w:p>
    <w:p w14:paraId="5B947D1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min_value=0.0 = user cannot enter a negative mileage</w:t>
      </w:r>
    </w:p>
    <w:p w14:paraId="30A41CA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step=0.1 = arrows change the value by 0.1</w:t>
      </w:r>
    </w:p>
    <w:p w14:paraId="7A4552F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key="miles" = save this answer as session_state["miles"]</w:t>
      </w:r>
    </w:p>
    <w:p w14:paraId="557D80E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00E3B7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72DF4D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st.selectbox(</w:t>
      </w:r>
    </w:p>
    <w:p w14:paraId="62A8AFE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"Model",</w:t>
      </w:r>
    </w:p>
    <w:p w14:paraId="37DC90C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index=0,</w:t>
      </w:r>
    </w:p>
    <w:p w14:paraId="46F0548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key="model",</w:t>
      </w:r>
    </w:p>
    <w:p w14:paraId="4366633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options=[</w:t>
      </w:r>
    </w:p>
    <w:p w14:paraId="53FE2DE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'Prius', 'Highlander', 'Civic', 'Accord', 'Corolla',</w:t>
      </w:r>
    </w:p>
    <w:p w14:paraId="54D09EB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'Ridgeline', 'Odyssey', 'CR-V', 'Pilot', 'Camry Solara',</w:t>
      </w:r>
    </w:p>
    <w:p w14:paraId="761AD21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'Matrix', 'RAV4', 'Rav4', 'HR-V', 'Fit', 'Yaris',</w:t>
      </w:r>
    </w:p>
    <w:p w14:paraId="4844286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'Yaris iA', 'Tacoma', 'Camry', 'Avalon', 'Venza',</w:t>
      </w:r>
    </w:p>
    <w:p w14:paraId="70D305D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'Sienna', 'Passport', 'Accord Crosstour', 'Crosstour',</w:t>
      </w:r>
    </w:p>
    <w:p w14:paraId="05ED91E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'Element', 'Tundra', 'Sequoia', 'Corolla Hatchback',</w:t>
      </w:r>
    </w:p>
    <w:p w14:paraId="4C45E9A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'4Runner', 'Echo', 'Tercel', 'MR2 Spyder', 'FJ Cruiser',</w:t>
      </w:r>
    </w:p>
    <w:p w14:paraId="662F5CE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'Corolla iM', 'C-HR', 'Civic Hatchback', '86', 'S2000',</w:t>
      </w:r>
    </w:p>
    <w:p w14:paraId="17FBE07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'Supra', 'Insight', 'Clarity', 'CR-Z', 'Prius Prime',</w:t>
      </w:r>
    </w:p>
    <w:p w14:paraId="6969236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'Prius Plug-In', 'Prius c', 'Prius C', 'Prius v'</w:t>
      </w:r>
    </w:p>
    <w:p w14:paraId="0CA1242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]</w:t>
      </w:r>
    </w:p>
    <w:p w14:paraId="06609F0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116111A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451580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st.selectbox() creates a dropdown menu.</w:t>
      </w:r>
    </w:p>
    <w:p w14:paraId="7CD1FDB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1186F43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The user chooses a car model.</w:t>
      </w:r>
    </w:p>
    <w:p w14:paraId="038BC14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607EAD2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options=[...] = all choices available in the dropdown</w:t>
      </w:r>
    </w:p>
    <w:p w14:paraId="5CB524C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index=0 = automatically show the first option at the beginning</w:t>
      </w:r>
    </w:p>
    <w:p w14:paraId="26F8604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key="model" = save the selected model in session_state["model"]</w:t>
      </w:r>
    </w:p>
    <w:p w14:paraId="4E8539E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8DE914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B7DF3A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st.selectbox(</w:t>
      </w:r>
    </w:p>
    <w:p w14:paraId="2AACEA6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"Body Type",</w:t>
      </w:r>
    </w:p>
    <w:p w14:paraId="210479F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key="body_type",</w:t>
      </w:r>
    </w:p>
    <w:p w14:paraId="642D51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options=[</w:t>
      </w:r>
    </w:p>
    <w:p w14:paraId="1154A93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"suv", "sedan", "pickup", "hatchback", "minivan",</w:t>
      </w:r>
    </w:p>
    <w:p w14:paraId="5201D94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"coupe", "wagon", "convertible", "cargo_van",</w:t>
      </w:r>
    </w:p>
    <w:p w14:paraId="488670E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"mini_mpv", "passenger_van", "cutaway", "targa",</w:t>
      </w:r>
    </w:p>
    <w:p w14:paraId="1B9554A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"micro_car", "car_van", "chassis_cab", "crossover",</w:t>
      </w:r>
    </w:p>
    <w:p w14:paraId="285A621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"combi", "roadster", "commercial_wagon"</w:t>
      </w:r>
    </w:p>
    <w:p w14:paraId="5251F42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]</w:t>
      </w:r>
    </w:p>
    <w:p w14:paraId="317D127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46AAA9F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737403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Dropdown for the car body type.</w:t>
      </w:r>
    </w:p>
    <w:p w14:paraId="6E9A531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Example choices: suv, sedan, pickup.</w:t>
      </w:r>
    </w:p>
    <w:p w14:paraId="0F5D63F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537AB57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The answer is saved as session_state["body_type"].</w:t>
      </w:r>
    </w:p>
    <w:p w14:paraId="40CFBC0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1A68FD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C5A8CE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st.selectbox(</w:t>
      </w:r>
    </w:p>
    <w:p w14:paraId="4AFF88B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"Vehicle Type",</w:t>
      </w:r>
    </w:p>
    <w:p w14:paraId="3AC1686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key="vehicle_type",</w:t>
      </w:r>
    </w:p>
    <w:p w14:paraId="6E9D514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options=["Car", "Truck"]</w:t>
      </w:r>
    </w:p>
    <w:p w14:paraId="0F383B7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0F31616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35D42B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Dropdown where the user chooses Car or Truck.</w:t>
      </w:r>
    </w:p>
    <w:p w14:paraId="257BC6D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The answer is saved as session_state["vehicle_type"].</w:t>
      </w:r>
    </w:p>
    <w:p w14:paraId="71A0433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4F6A5C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C29C80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====================================================</w:t>
      </w:r>
    </w:p>
    <w:p w14:paraId="62C0083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COLUMN 2 INPUTS</w:t>
      </w:r>
    </w:p>
    <w:p w14:paraId="7373CF9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====================================================</w:t>
      </w:r>
    </w:p>
    <w:p w14:paraId="09CD61C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BFFDAA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with col2:</w:t>
      </w:r>
    </w:p>
    <w:p w14:paraId="3C902D6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3EC52A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st.number_input(</w:t>
      </w:r>
    </w:p>
    <w:p w14:paraId="0B3C65C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"Year",</w:t>
      </w:r>
    </w:p>
    <w:p w14:paraId="7E0745B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value=2001,</w:t>
      </w:r>
    </w:p>
    <w:p w14:paraId="792B75E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min_value=1886,</w:t>
      </w:r>
    </w:p>
    <w:p w14:paraId="68835CE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step=1,</w:t>
      </w:r>
    </w:p>
    <w:p w14:paraId="322A44A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key="year"</w:t>
      </w:r>
    </w:p>
    <w:p w14:paraId="5FF459C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4A39DA9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CD519A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Number box for the year of the car.</w:t>
      </w:r>
    </w:p>
    <w:p w14:paraId="486A206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3918BDF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value=2001 = starting/default year</w:t>
      </w:r>
    </w:p>
    <w:p w14:paraId="4A8979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min_value=1886 = smallest year allowed</w:t>
      </w:r>
    </w:p>
    <w:p w14:paraId="518E1AA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step=1 = go up/down one year at a time</w:t>
      </w:r>
    </w:p>
    <w:p w14:paraId="5A041FB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key="year" = store the answer in session_state["year"]</w:t>
      </w:r>
    </w:p>
    <w:p w14:paraId="4AE1E76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505E75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51C7BF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st.number_input(</w:t>
      </w:r>
    </w:p>
    <w:p w14:paraId="0E35A5C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"Engine size (L)",</w:t>
      </w:r>
    </w:p>
    <w:p w14:paraId="101C2CE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value=1.5,</w:t>
      </w:r>
    </w:p>
    <w:p w14:paraId="3CA6124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key="engine_size",</w:t>
      </w:r>
    </w:p>
    <w:p w14:paraId="0DF59F0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min_value=0.9,</w:t>
      </w:r>
    </w:p>
    <w:p w14:paraId="05B276D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step=0.1</w:t>
      </w:r>
    </w:p>
    <w:p w14:paraId="5CF58A3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516872B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65A6F7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Number box for engine size in litres.</w:t>
      </w:r>
    </w:p>
    <w:p w14:paraId="76A4C4B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2D0EB82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Example:</w:t>
      </w:r>
    </w:p>
    <w:p w14:paraId="24815BE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1.5 L, 2.0 L, 3.0 L</w:t>
      </w:r>
    </w:p>
    <w:p w14:paraId="617E629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4988B6D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The value is stored in session_state["engine_size"].</w:t>
      </w:r>
    </w:p>
    <w:p w14:paraId="3985FB0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0272B5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CA967D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st.selectbox(</w:t>
      </w:r>
    </w:p>
    <w:p w14:paraId="69BA101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"Drivetrain",</w:t>
      </w:r>
    </w:p>
    <w:p w14:paraId="7B7D2AB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["FWD", "RWD", "4WD"],</w:t>
      </w:r>
    </w:p>
    <w:p w14:paraId="45E27CA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key="drivetrain"</w:t>
      </w:r>
    </w:p>
    <w:p w14:paraId="46362AD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20CBB61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4042FA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Dropdown for drivetrain:</w:t>
      </w:r>
    </w:p>
    <w:p w14:paraId="77196CA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7B4C45D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FWD = Front-Wheel Drive</w:t>
      </w:r>
    </w:p>
    <w:p w14:paraId="475AE07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RWD = Rear-Wheel Drive</w:t>
      </w:r>
    </w:p>
    <w:p w14:paraId="025FB10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4WD = Four-Wheel Drive</w:t>
      </w:r>
    </w:p>
    <w:p w14:paraId="5A0EC55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7623E2D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The selected answer is stored as session_state["drivetrain"].</w:t>
      </w:r>
    </w:p>
    <w:p w14:paraId="48140F2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D7E5CF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94BEDD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st.selectbox(</w:t>
      </w:r>
    </w:p>
    <w:p w14:paraId="30B0548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"Transmission",</w:t>
      </w:r>
    </w:p>
    <w:p w14:paraId="7AB1508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["Automatic", "Manual"],</w:t>
      </w:r>
    </w:p>
    <w:p w14:paraId="5290A78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key="transmission"</w:t>
      </w:r>
    </w:p>
    <w:p w14:paraId="7A6F71A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09C295D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0B4C04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Dropdown for Automatic or Manual transmission.</w:t>
      </w:r>
    </w:p>
    <w:p w14:paraId="7099828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The answer is stored as session_state["transmission"].</w:t>
      </w:r>
    </w:p>
    <w:p w14:paraId="04732C8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FA65DB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925A63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====================================================</w:t>
      </w:r>
    </w:p>
    <w:p w14:paraId="7A3BDFF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COLUMN 3 INPUTS</w:t>
      </w:r>
    </w:p>
    <w:p w14:paraId="0D7CE27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====================================================</w:t>
      </w:r>
    </w:p>
    <w:p w14:paraId="7B81C42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3686FB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with col3:</w:t>
      </w:r>
    </w:p>
    <w:p w14:paraId="28E6CCC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134B38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st.selectbox(</w:t>
      </w:r>
    </w:p>
    <w:p w14:paraId="4F619DC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"Make",</w:t>
      </w:r>
    </w:p>
    <w:p w14:paraId="2600C07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key="make",</w:t>
      </w:r>
    </w:p>
    <w:p w14:paraId="22DAF6D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index=0,</w:t>
      </w:r>
    </w:p>
    <w:p w14:paraId="2C52B12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options=['toyota', 'honda']</w:t>
      </w:r>
    </w:p>
    <w:p w14:paraId="1E0C316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55E5C84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3BA9EA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Dropdown for the manufacturer/make.</w:t>
      </w:r>
    </w:p>
    <w:p w14:paraId="0FA8DBC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5906FA1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Currently your app only allows:</w:t>
      </w:r>
    </w:p>
    <w:p w14:paraId="12999B2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toyota</w:t>
      </w:r>
    </w:p>
    <w:p w14:paraId="428D997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honda</w:t>
      </w:r>
    </w:p>
    <w:p w14:paraId="06CA61B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479E0EB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The answer is stored as session_state["make"].</w:t>
      </w:r>
    </w:p>
    <w:p w14:paraId="6FA8D8D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C82DDC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F51FE2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st.selectbox(</w:t>
      </w:r>
    </w:p>
    <w:p w14:paraId="72BF18D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"Province",</w:t>
      </w:r>
    </w:p>
    <w:p w14:paraId="64F055F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index=0,</w:t>
      </w:r>
    </w:p>
    <w:p w14:paraId="7FD469B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key="province",</w:t>
      </w:r>
    </w:p>
    <w:p w14:paraId="1675173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options=[</w:t>
      </w:r>
    </w:p>
    <w:p w14:paraId="25AF4C5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'NB', 'QC', 'BC', 'ON', 'AB', 'MB', 'SK',</w:t>
      </w:r>
    </w:p>
    <w:p w14:paraId="40D5BD5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    'NS', 'PE', 'NL', 'YT', 'NC', 'OH', 'SC'</w:t>
      </w:r>
    </w:p>
    <w:p w14:paraId="700F283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]</w:t>
      </w:r>
    </w:p>
    <w:p w14:paraId="0E40222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3BF39A9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A4B44E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Dropdown for province/state code.</w:t>
      </w:r>
    </w:p>
    <w:p w14:paraId="4CF5978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456F0D8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The answer is stored as session_state["province"].</w:t>
      </w:r>
    </w:p>
    <w:p w14:paraId="477ED03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5BAB700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Later, make_prediction() passes this value into the model</w:t>
      </w:r>
    </w:p>
    <w:p w14:paraId="5D38C39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under the feature/column name "state".</w:t>
      </w:r>
    </w:p>
    <w:p w14:paraId="16BED7F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B8D569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34EAB4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st.selectbox(</w:t>
      </w:r>
    </w:p>
    <w:p w14:paraId="497C464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"Fuel Type",</w:t>
      </w:r>
    </w:p>
    <w:p w14:paraId="142A532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["gasoline", "hyrid", "diesel"],</w:t>
      </w:r>
    </w:p>
    <w:p w14:paraId="0D88FAF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key="fuel_type"</w:t>
      </w:r>
    </w:p>
    <w:p w14:paraId="0E67891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60FEC3B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F140F2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Dropdown for fuel type.</w:t>
      </w:r>
    </w:p>
    <w:p w14:paraId="1864014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4BBB6AE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IMPORTANT:</w:t>
      </w:r>
    </w:p>
    <w:p w14:paraId="4C8C345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Your code intentionally says "hyrid" rather than "hybrid".</w:t>
      </w:r>
    </w:p>
    <w:p w14:paraId="5349C3A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If your TRAINED model was trained using the misspelled category</w:t>
      </w:r>
    </w:p>
    <w:p w14:paraId="7C19726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"hyrid", the app should use exactly the same spelling.</w:t>
      </w:r>
    </w:p>
    <w:p w14:paraId="48745CBD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5D287EB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Machine-learning category names must match the training data.</w:t>
      </w:r>
    </w:p>
    <w:p w14:paraId="10CCDF3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6B42857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Also check whether "diesel" actually existed as a training category.</w:t>
      </w:r>
    </w:p>
    <w:p w14:paraId="356A876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Your earlier cleaning function may have grouped many unrecognised</w:t>
      </w:r>
    </w:p>
    <w:p w14:paraId="6F96652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fuel types into "other" instead.</w:t>
      </w:r>
    </w:p>
    <w:p w14:paraId="03C9201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D3DE20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30DF4D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st.selectbox(</w:t>
      </w:r>
    </w:p>
    <w:p w14:paraId="6E7ABC3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"Engine Block",</w:t>
      </w:r>
    </w:p>
    <w:p w14:paraId="67DE489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["I", "V", "H"],</w:t>
      </w:r>
    </w:p>
    <w:p w14:paraId="55C0FC6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    key="engine_block"</w:t>
      </w:r>
    </w:p>
    <w:p w14:paraId="0C15C92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)</w:t>
      </w:r>
    </w:p>
    <w:p w14:paraId="7EE57FF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721FF58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Dropdown for engine block/type.</w:t>
      </w:r>
    </w:p>
    <w:p w14:paraId="5CF6BCD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01BC684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I = Inline</w:t>
      </w:r>
    </w:p>
    <w:p w14:paraId="1696889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V = V-shaped</w:t>
      </w:r>
    </w:p>
    <w:p w14:paraId="111255A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H = Horizontally opposed / flat</w:t>
      </w:r>
    </w:p>
    <w:p w14:paraId="39F734C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</w:t>
      </w:r>
    </w:p>
    <w:p w14:paraId="3A0DD7D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# The answer is stored in session_state["engine_block"].</w:t>
      </w:r>
    </w:p>
    <w:p w14:paraId="4E22B89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6E8D4F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EFB568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====================================================</w:t>
      </w:r>
    </w:p>
    <w:p w14:paraId="655CF39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8. CALCULATE BUTTON</w:t>
      </w:r>
    </w:p>
    <w:p w14:paraId="27E851D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====================================================</w:t>
      </w:r>
    </w:p>
    <w:p w14:paraId="6D6D96E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C63E09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st.form_submit_button(</w:t>
      </w:r>
    </w:p>
    <w:p w14:paraId="4DC7707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"Calculate",</w:t>
      </w:r>
    </w:p>
    <w:p w14:paraId="0CC4DD1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type="primary",</w:t>
      </w:r>
    </w:p>
    <w:p w14:paraId="7E48470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on_click=make_prediction,</w:t>
      </w:r>
    </w:p>
    <w:p w14:paraId="264226C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    kwargs=dict(pipe=pipe)</w:t>
      </w:r>
    </w:p>
    <w:p w14:paraId="7B8A0FE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)</w:t>
      </w:r>
    </w:p>
    <w:p w14:paraId="67C8CDD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3F96AA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This creates the Calculate button.</w:t>
      </w:r>
    </w:p>
    <w:p w14:paraId="64DA35B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119229C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type="primary"</w:t>
      </w:r>
    </w:p>
    <w:p w14:paraId="6BFD1B1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makes it the main/highlighted button.</w:t>
      </w:r>
    </w:p>
    <w:p w14:paraId="394FAB4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54B0912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on_click=make_prediction</w:t>
      </w:r>
    </w:p>
    <w:p w14:paraId="1678B04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means:</w:t>
      </w:r>
    </w:p>
    <w:p w14:paraId="4078DF2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when the user clicks Calculate,</w:t>
      </w:r>
    </w:p>
    <w:p w14:paraId="530520E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run the make_prediction function.</w:t>
      </w:r>
    </w:p>
    <w:p w14:paraId="3F99FB1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3E39965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kwargs=dict(pipe=pipe)</w:t>
      </w:r>
    </w:p>
    <w:p w14:paraId="34EAF9D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sends the trained model called "pipe"</w:t>
      </w:r>
    </w:p>
    <w:p w14:paraId="27FD3BD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into the make_prediction(pipe) function.</w:t>
      </w:r>
    </w:p>
    <w:p w14:paraId="595E63D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01FE413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In simple terms:</w:t>
      </w:r>
    </w:p>
    <w:p w14:paraId="2F4EC24E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</w:t>
      </w:r>
    </w:p>
    <w:p w14:paraId="54DCA82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USER CLICKS CALCULATE</w:t>
      </w:r>
    </w:p>
    <w:p w14:paraId="1666847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       ↓</w:t>
      </w:r>
    </w:p>
    <w:p w14:paraId="2FBDB1E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make_prediction(pipe) runs</w:t>
      </w:r>
    </w:p>
    <w:p w14:paraId="4CF95FC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       ↓</w:t>
      </w:r>
    </w:p>
    <w:p w14:paraId="2852296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user inputs become X_pred</w:t>
      </w:r>
    </w:p>
    <w:p w14:paraId="0052B03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       ↓</w:t>
      </w:r>
    </w:p>
    <w:p w14:paraId="79FF8BC5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pipe.predict(X_pred)</w:t>
      </w:r>
    </w:p>
    <w:p w14:paraId="4F5630C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       ↓</w:t>
      </w:r>
    </w:p>
    <w:p w14:paraId="2EE702C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# predicted price is stored in session_state["pred"]</w:t>
      </w:r>
    </w:p>
    <w:p w14:paraId="4A4ED8D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3D57248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D326B54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3F8241C9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9. DISPLAY THE PREDICTION</w:t>
      </w:r>
    </w:p>
    <w:p w14:paraId="3B0A723E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55A9B336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E652CCE">
      <w:pPr>
        <w:spacing w:before="0" w:after="0" w:line="240" w:lineRule="auto"/>
      </w:pPr>
      <w:r>
        <w:rPr>
          <w:rFonts w:ascii="Consolas" w:hAnsi="Consolas" w:eastAsia="Consolas"/>
          <w:sz w:val="16"/>
        </w:rPr>
        <w:t>if st.session_state["pred"] is not None:</w:t>
      </w:r>
    </w:p>
    <w:p w14:paraId="64ABEF8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7779E0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Check whether a prediction now exists.</w:t>
      </w:r>
    </w:p>
    <w:p w14:paraId="1170DF21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9E50B67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st.subheader(</w:t>
      </w:r>
    </w:p>
    <w:p w14:paraId="329AB59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    f"Predicted Price of Reused Car: ${st.session_state['pred']}"</w:t>
      </w:r>
    </w:p>
    <w:p w14:paraId="51D84F9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)</w:t>
      </w:r>
    </w:p>
    <w:p w14:paraId="570C6F6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09547B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If there IS a prediction, display it.</w:t>
      </w:r>
    </w:p>
    <w:p w14:paraId="267ECF1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1C5764A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Example:</w:t>
      </w:r>
    </w:p>
    <w:p w14:paraId="635D335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</w:t>
      </w:r>
    </w:p>
    <w:p w14:paraId="221452F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Predicted Price of Reused Car: $18542.68</w:t>
      </w:r>
    </w:p>
    <w:p w14:paraId="718D54F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140414D">
      <w:pPr>
        <w:spacing w:before="0" w:after="0" w:line="240" w:lineRule="auto"/>
      </w:pPr>
      <w:r>
        <w:rPr>
          <w:rFonts w:ascii="Consolas" w:hAnsi="Consolas" w:eastAsia="Consolas"/>
          <w:sz w:val="16"/>
        </w:rPr>
        <w:t>else:</w:t>
      </w:r>
    </w:p>
    <w:p w14:paraId="354D4CF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3977AC3A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st.write("Calculate to get predicted price")</w:t>
      </w:r>
    </w:p>
    <w:p w14:paraId="798A9EAC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0A6387B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If pred is still None, the user has not calculated a price yet.</w:t>
      </w:r>
    </w:p>
    <w:p w14:paraId="5A1637BF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   # Show instructions instead.</w:t>
      </w:r>
    </w:p>
    <w:p w14:paraId="24A2CE03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5DB7C9F9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13E2EB47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37DD63B3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10. DEBUGGING</w:t>
      </w:r>
    </w:p>
    <w:p w14:paraId="6E3C9B8F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4E09086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281DD606">
      <w:pPr>
        <w:spacing w:before="0" w:after="0" w:line="240" w:lineRule="auto"/>
      </w:pPr>
      <w:r>
        <w:rPr>
          <w:rFonts w:ascii="Consolas" w:hAnsi="Consolas" w:eastAsia="Consolas"/>
          <w:sz w:val="16"/>
        </w:rPr>
        <w:t>st.write(st.session_state)</w:t>
      </w:r>
    </w:p>
    <w:p w14:paraId="4F788EA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0AFA95BB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This displays all values currently stored in session_state.</w:t>
      </w:r>
    </w:p>
    <w:p w14:paraId="7CE700EC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58A3FB5A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Example:</w:t>
      </w:r>
    </w:p>
    <w:p w14:paraId="577660C3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4E7989AB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{</w:t>
      </w:r>
    </w:p>
    <w:p w14:paraId="3AD285EE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"miles": 30000,</w:t>
      </w:r>
    </w:p>
    <w:p w14:paraId="09C212CE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"year": 2020,</w:t>
      </w:r>
    </w:p>
    <w:p w14:paraId="16F7FA57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"make": "toyota",</w:t>
      </w:r>
    </w:p>
    <w:p w14:paraId="69F2E00F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"model": "Corolla",</w:t>
      </w:r>
    </w:p>
    <w:p w14:paraId="32F8DA3B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"pred": 18542.68</w:t>
      </w:r>
    </w:p>
    <w:p w14:paraId="144CCBCC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}</w:t>
      </w:r>
    </w:p>
    <w:p w14:paraId="156032A9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38FAC18B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This is useful while LEARNING or DEBUGGING because you can see</w:t>
      </w:r>
    </w:p>
    <w:p w14:paraId="7C7D3E40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exactly what Streamlit has stored.</w:t>
      </w:r>
    </w:p>
    <w:p w14:paraId="3FA1DA5A">
      <w:pPr>
        <w:spacing w:before="0" w:after="0" w:line="240" w:lineRule="auto"/>
      </w:pPr>
      <w:r>
        <w:rPr>
          <w:rFonts w:ascii="Consolas" w:hAnsi="Consolas" w:eastAsia="Consolas"/>
          <w:sz w:val="16"/>
        </w:rPr>
        <w:t>#</w:t>
      </w:r>
    </w:p>
    <w:p w14:paraId="461AFFF2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For a finished public-facing app, you would normally remove this line</w:t>
      </w:r>
    </w:p>
    <w:p w14:paraId="6895F169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because users do not need to see the internal session state.</w:t>
      </w:r>
    </w:p>
    <w:p w14:paraId="0473A654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6F9A3D0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4496E40F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3035F705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THE WHOLE APP IN ONE SIMPLE FLOW</w:t>
      </w:r>
    </w:p>
    <w:p w14:paraId="31DBEE8A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============================================================</w:t>
      </w:r>
    </w:p>
    <w:p w14:paraId="6270E072">
      <w:pPr>
        <w:spacing w:before="0" w:after="0" w:line="240" w:lineRule="auto"/>
      </w:pPr>
      <w:r>
        <w:rPr>
          <w:rFonts w:ascii="Consolas" w:hAnsi="Consolas" w:eastAsia="Consolas"/>
          <w:sz w:val="16"/>
        </w:rPr>
        <w:t xml:space="preserve"> </w:t>
      </w:r>
    </w:p>
    <w:p w14:paraId="6C6E2741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1. Streamlit starts</w:t>
      </w:r>
    </w:p>
    <w:p w14:paraId="09D42D41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   ↓</w:t>
      </w:r>
    </w:p>
    <w:p w14:paraId="5C0DC1CA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2. Load model.joblib</w:t>
      </w:r>
    </w:p>
    <w:p w14:paraId="34DA8101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   ↓</w:t>
      </w:r>
    </w:p>
    <w:p w14:paraId="3EF01A09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3. Show the car-details form</w:t>
      </w:r>
    </w:p>
    <w:p w14:paraId="7AE3A543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   ↓</w:t>
      </w:r>
    </w:p>
    <w:p w14:paraId="7B7111BE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4. User chooses year, mileage, make, model, etc.</w:t>
      </w:r>
    </w:p>
    <w:p w14:paraId="5861235F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   ↓</w:t>
      </w:r>
    </w:p>
    <w:p w14:paraId="3C1F722A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5. User clicks Calculate</w:t>
      </w:r>
    </w:p>
    <w:p w14:paraId="126BDF50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   ↓</w:t>
      </w:r>
    </w:p>
    <w:p w14:paraId="7281A44D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6. make_prediction() collects those answers into X_pred</w:t>
      </w:r>
    </w:p>
    <w:p w14:paraId="0DD4BDB7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   ↓</w:t>
      </w:r>
    </w:p>
    <w:p w14:paraId="71BD0BC8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7. pipe.predict(X_pred) sends the car into the ML model</w:t>
      </w:r>
    </w:p>
    <w:p w14:paraId="4CC9E93C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   ↓</w:t>
      </w:r>
    </w:p>
    <w:p w14:paraId="6713B1B7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8. Model predicts a price</w:t>
      </w:r>
    </w:p>
    <w:p w14:paraId="118F1B17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   ↓</w:t>
      </w:r>
    </w:p>
    <w:p w14:paraId="1D164506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9. Price is saved in st.session_state["pred"]</w:t>
      </w:r>
    </w:p>
    <w:p w14:paraId="315A7363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       ↓</w:t>
      </w:r>
    </w:p>
    <w:p w14:paraId="0A5CE01E">
      <w:pPr>
        <w:spacing w:before="0" w:after="0" w:line="240" w:lineRule="auto"/>
      </w:pPr>
      <w:r>
        <w:rPr>
          <w:rFonts w:ascii="Consolas" w:hAnsi="Consolas" w:eastAsia="Consolas"/>
          <w:sz w:val="16"/>
        </w:rPr>
        <w:t># 10. Streamlit displays the predicted price</w:t>
      </w:r>
    </w:p>
    <w:p w14:paraId="22607329">
      <w:r>
        <w:br w:type="page"/>
      </w:r>
    </w:p>
    <w:p w14:paraId="78E60292">
      <w:pPr>
        <w:pStyle w:val="3"/>
      </w:pPr>
      <w:r>
        <w:t>What this Streamlit code is actually doing</w:t>
      </w:r>
    </w:p>
    <w:p w14:paraId="50CD2323">
      <w:r>
        <w:t>This file is the front end of your machine-learning project. The earlier notebook trained and saved the model. This Streamlit file loads that saved model, asks the user for the details of a car, converts those answers into one row of data, asks the model to predict the price, and then shows the result on the webpage.</w:t>
      </w:r>
    </w:p>
    <w:p w14:paraId="2429CD13">
      <w:r>
        <w:rPr>
          <w:rFonts w:ascii="Consolas" w:hAnsi="Consolas" w:eastAsia="Consolas"/>
          <w:b/>
        </w:rPr>
        <w:t xml:space="preserve">load_model() </w:t>
      </w:r>
      <w:r>
        <w:t># Loads the trained model.joblib file.</w:t>
      </w:r>
    </w:p>
    <w:p w14:paraId="2EEF25B2">
      <w:r>
        <w:rPr>
          <w:rFonts w:ascii="Consolas" w:hAnsi="Consolas" w:eastAsia="Consolas"/>
          <w:b/>
        </w:rPr>
        <w:t xml:space="preserve">st.form(...) </w:t>
      </w:r>
      <w:r>
        <w:t># Creates the form the user fills in.</w:t>
      </w:r>
    </w:p>
    <w:p w14:paraId="42D6EDA1">
      <w:r>
        <w:rPr>
          <w:rFonts w:ascii="Consolas" w:hAnsi="Consolas" w:eastAsia="Consolas"/>
          <w:b/>
        </w:rPr>
        <w:t xml:space="preserve">st.number_input / st.selectbox </w:t>
      </w:r>
      <w:r>
        <w:t># Collect the car's features such as mileage, year, model and fuel type.</w:t>
      </w:r>
    </w:p>
    <w:p w14:paraId="2050455E">
      <w:r>
        <w:rPr>
          <w:rFonts w:ascii="Consolas" w:hAnsi="Consolas" w:eastAsia="Consolas"/>
          <w:b/>
        </w:rPr>
        <w:t xml:space="preserve">st.session_state </w:t>
      </w:r>
      <w:r>
        <w:t># Temporarily remembers the user's selected values and the prediction.</w:t>
      </w:r>
    </w:p>
    <w:p w14:paraId="02788425">
      <w:r>
        <w:rPr>
          <w:rFonts w:ascii="Consolas" w:hAnsi="Consolas" w:eastAsia="Consolas"/>
          <w:b/>
        </w:rPr>
        <w:t xml:space="preserve">X_pred = pd.DataFrame(...) </w:t>
      </w:r>
      <w:r>
        <w:t># Turns the user's answers into the same table format the model expects.</w:t>
      </w:r>
    </w:p>
    <w:p w14:paraId="7062BE79">
      <w:r>
        <w:rPr>
          <w:rFonts w:ascii="Consolas" w:hAnsi="Consolas" w:eastAsia="Consolas"/>
          <w:b/>
        </w:rPr>
        <w:t xml:space="preserve">pipe.predict(X_pred) </w:t>
      </w:r>
      <w:r>
        <w:t># Uses the trained machine-learning model to predict a price.</w:t>
      </w:r>
    </w:p>
    <w:p w14:paraId="40034B52">
      <w:r>
        <w:rPr>
          <w:rFonts w:ascii="Consolas" w:hAnsi="Consolas" w:eastAsia="Consolas"/>
          <w:b/>
        </w:rPr>
        <w:t xml:space="preserve">st.session_state['pred'] </w:t>
      </w:r>
      <w:r>
        <w:t># Stores the predicted price.</w:t>
      </w:r>
    </w:p>
    <w:p w14:paraId="43F55F29">
      <w:r>
        <w:rPr>
          <w:rFonts w:ascii="Consolas" w:hAnsi="Consolas" w:eastAsia="Consolas"/>
          <w:b/>
        </w:rPr>
        <w:t xml:space="preserve">st.subheader(...) </w:t>
      </w:r>
      <w:r>
        <w:t># Displays the predicted price to the user.</w:t>
      </w:r>
    </w:p>
    <w:p w14:paraId="3F1E276B">
      <w:pPr>
        <w:pStyle w:val="3"/>
      </w:pPr>
      <w:r>
        <w:t>Most important beginner idea</w:t>
      </w:r>
    </w:p>
    <w:p w14:paraId="710429C9">
      <w:r>
        <w:t>Your modelling notebook TEACHES and SAVES the model. Your Streamlit file DOES NOT teach the model again. It LOADS the already-trained model and uses it to make a prediction from the user's form.</w:t>
      </w:r>
    </w:p>
    <w:sectPr>
      <w:pgSz w:w="12240" w:h="15840"/>
      <w:pgMar w:top="792" w:right="864" w:bottom="792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1DA1E28"/>
    <w:multiLevelType w:val="multilevel"/>
    <w:tmpl w:val="41DA1E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4C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2151</Words>
  <Characters>13031</Characters>
  <Lines>0</Lines>
  <Paragraphs>0</Paragraphs>
  <TotalTime>1</TotalTime>
  <ScaleCrop>false</ScaleCrop>
  <LinksUpToDate>false</LinksUpToDate>
  <CharactersWithSpaces>18621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Rashid</cp:lastModifiedBy>
  <dcterms:modified xsi:type="dcterms:W3CDTF">2026-08-10T16:59:48Z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eyJoZGlkIjoiNmVlN2MzNzcyYmY2MjYyYTNjZTg0ZmFhYjNlNDA5OGYifQ==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4D9C03616FCD462DA98F07D69C5570C2_12</vt:lpwstr>
  </property>
</Properties>
</file>