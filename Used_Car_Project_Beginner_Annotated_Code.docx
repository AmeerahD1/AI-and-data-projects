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0CA8CB">
      <w:pPr>
        <w:pStyle w:val="2"/>
      </w:pPr>
      <w:r>
        <w:rPr>
          <w:rFonts w:hint="default"/>
          <w:lang w:val="en-US"/>
        </w:rPr>
        <w:t>ML system to predict the price of a used car</w:t>
      </w:r>
      <w:r>
        <w:t xml:space="preserve"> – Beginner Annotated Code</w:t>
      </w:r>
    </w:p>
    <w:p w14:paraId="1D7FE0F4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33"/>
        </w:rPr>
        <w:t>Loads the used-car dataset</w:t>
      </w:r>
      <w:r>
        <w:t xml:space="preserve"> </w:t>
      </w:r>
    </w:p>
    <w:p w14:paraId="3E6B623D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33"/>
        </w:rPr>
        <w:t>Cleans the data</w:t>
      </w:r>
      <w:r>
        <w:t xml:space="preserve"> </w:t>
      </w:r>
    </w:p>
    <w:p w14:paraId="7A5838FB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33"/>
        </w:rPr>
        <w:t>Removes useless or missing information</w:t>
      </w:r>
      <w:r>
        <w:t xml:space="preserve"> </w:t>
      </w:r>
    </w:p>
    <w:p w14:paraId="363EE957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33"/>
        </w:rPr>
        <w:t>Simplifies categories like fuel type</w:t>
      </w:r>
      <w:r>
        <w:t xml:space="preserve"> </w:t>
      </w:r>
    </w:p>
    <w:p w14:paraId="6E41665B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33"/>
        </w:rPr>
        <w:t>Prepares text and numbers so a machine-learning model can understand them</w:t>
      </w:r>
      <w:r>
        <w:t xml:space="preserve"> </w:t>
      </w:r>
    </w:p>
    <w:p w14:paraId="551ECAB4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33"/>
        </w:rPr>
        <w:t>Splits the data into training data and testing data</w:t>
      </w:r>
      <w:r>
        <w:t xml:space="preserve"> </w:t>
      </w:r>
    </w:p>
    <w:p w14:paraId="66BE9CA3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33"/>
        </w:rPr>
        <w:t>Trains a regression model</w:t>
      </w:r>
      <w:r>
        <w:t xml:space="preserve"> </w:t>
      </w:r>
    </w:p>
    <w:p w14:paraId="19D0BC67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33"/>
        </w:rPr>
        <w:t>Makes predictions on cars it has not seen before</w:t>
      </w:r>
      <w:r>
        <w:t xml:space="preserve"> </w:t>
      </w:r>
    </w:p>
    <w:p w14:paraId="556D48ED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33"/>
        </w:rPr>
        <w:t>Checks how accurate the predictions are</w:t>
      </w:r>
      <w:r>
        <w:t xml:space="preserve"> </w:t>
      </w:r>
    </w:p>
    <w:p w14:paraId="0E98B38A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33"/>
        </w:rPr>
        <w:t>Saves the trained model so your Streamlit app can use it</w:t>
      </w:r>
      <w:bookmarkStart w:id="0" w:name="_GoBack"/>
      <w:bookmarkEnd w:id="0"/>
    </w:p>
    <w:p w14:paraId="6D91FD5B">
      <w:r>
        <w:t>This is your course code written with simple # comments beside and above the lines. Read the comments as you go. The comments explain what each part is doing and why it is needed.</w:t>
      </w:r>
    </w:p>
    <w:p w14:paraId="4300415B">
      <w:pPr>
        <w:pStyle w:val="3"/>
      </w:pPr>
      <w:r>
        <w:t>1. Data loading and cleaning</w:t>
      </w:r>
    </w:p>
    <w:p w14:paraId="04439C48">
      <w:pPr>
        <w:pStyle w:val="3"/>
      </w:pPr>
      <w:r>
        <w:t>2. Modelling and machine learning</w:t>
      </w:r>
    </w:p>
    <w:p w14:paraId="43495FCF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4F823EB7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IMPORT THE LIBRARIES</w:t>
      </w:r>
    </w:p>
    <w:p w14:paraId="5A949E1F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57040A2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297DD9A6">
      <w:pPr>
        <w:spacing w:before="0" w:after="0" w:line="240" w:lineRule="auto"/>
      </w:pPr>
      <w:r>
        <w:rPr>
          <w:rFonts w:ascii="Consolas" w:hAnsi="Consolas" w:eastAsia="Consolas"/>
          <w:sz w:val="17"/>
        </w:rPr>
        <w:t>import pandas as pd                  # pandas is used for working with tables/dataframes</w:t>
      </w:r>
    </w:p>
    <w:p w14:paraId="5900DD75">
      <w:pPr>
        <w:spacing w:before="0" w:after="0" w:line="240" w:lineRule="auto"/>
      </w:pPr>
      <w:r>
        <w:rPr>
          <w:rFonts w:ascii="Consolas" w:hAnsi="Consolas" w:eastAsia="Consolas"/>
          <w:sz w:val="17"/>
        </w:rPr>
        <w:t>import numpy as np                   # numpy is used for numerical/mathematical operations</w:t>
      </w:r>
    </w:p>
    <w:p w14:paraId="49CB8BCF">
      <w:pPr>
        <w:spacing w:before="0" w:after="0" w:line="240" w:lineRule="auto"/>
      </w:pPr>
      <w:r>
        <w:rPr>
          <w:rFonts w:ascii="Consolas" w:hAnsi="Consolas" w:eastAsia="Consolas"/>
          <w:sz w:val="17"/>
        </w:rPr>
        <w:t>import matplotlib.pyplot as plt      # matplotlib is used for graphs and charts</w:t>
      </w:r>
    </w:p>
    <w:p w14:paraId="58C00B7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371E0AA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74586CB5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3A1CBC45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LOAD THE DATASET</w:t>
      </w:r>
    </w:p>
    <w:p w14:paraId="3FA24467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356419E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3F6D4F91">
      <w:pPr>
        <w:spacing w:before="0" w:after="0" w:line="240" w:lineRule="auto"/>
      </w:pPr>
      <w:r>
        <w:rPr>
          <w:rFonts w:ascii="Consolas" w:hAnsi="Consolas" w:eastAsia="Consolas"/>
          <w:sz w:val="17"/>
        </w:rPr>
        <w:t>df = pd.read_csv('data/ca-dealers-used.csv')   # Read the CSV file and store it in a dataframe called df</w:t>
      </w:r>
    </w:p>
    <w:p w14:paraId="70165EE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2D5BC496">
      <w:pPr>
        <w:spacing w:before="0" w:after="0" w:line="240" w:lineRule="auto"/>
      </w:pPr>
      <w:r>
        <w:rPr>
          <w:rFonts w:ascii="Consolas" w:hAnsi="Consolas" w:eastAsia="Consolas"/>
          <w:sz w:val="17"/>
        </w:rPr>
        <w:t>df.head()                       # Show the first 5 rows so we can see what the data looks like</w:t>
      </w:r>
    </w:p>
    <w:p w14:paraId="76051592">
      <w:pPr>
        <w:spacing w:before="0" w:after="0" w:line="240" w:lineRule="auto"/>
      </w:pPr>
      <w:r>
        <w:rPr>
          <w:rFonts w:ascii="Consolas" w:hAnsi="Consolas" w:eastAsia="Consolas"/>
          <w:sz w:val="17"/>
        </w:rPr>
        <w:t>df.isna().sum()                 # Count how many missing values there are in each column</w:t>
      </w:r>
    </w:p>
    <w:p w14:paraId="1F467E5F">
      <w:pPr>
        <w:spacing w:before="0" w:after="0" w:line="240" w:lineRule="auto"/>
      </w:pPr>
      <w:r>
        <w:rPr>
          <w:rFonts w:ascii="Consolas" w:hAnsi="Consolas" w:eastAsia="Consolas"/>
          <w:sz w:val="17"/>
        </w:rPr>
        <w:t>df.shape                        # Show the size of the dataset as (number of rows, number of columns)</w:t>
      </w:r>
    </w:p>
    <w:p w14:paraId="06AF071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041D43F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62864CF4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36990261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REMOVE COLUMNS WE DO NOT NEED</w:t>
      </w:r>
    </w:p>
    <w:p w14:paraId="1A0152C7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09B8BAE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5FAC0513">
      <w:pPr>
        <w:spacing w:before="0" w:after="0" w:line="240" w:lineRule="auto"/>
      </w:pPr>
      <w:r>
        <w:rPr>
          <w:rFonts w:ascii="Consolas" w:hAnsi="Consolas" w:eastAsia="Consolas"/>
          <w:sz w:val="17"/>
        </w:rPr>
        <w:t>cols_to_drop = [</w:t>
      </w:r>
    </w:p>
    <w:p w14:paraId="5936B0F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'id',</w:t>
      </w:r>
    </w:p>
    <w:p w14:paraId="7CA376B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'vin',</w:t>
      </w:r>
    </w:p>
    <w:p w14:paraId="20C18C3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'trim',</w:t>
      </w:r>
    </w:p>
    <w:p w14:paraId="191B73C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'stock_no',</w:t>
      </w:r>
    </w:p>
    <w:p w14:paraId="796E91C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'street',</w:t>
      </w:r>
    </w:p>
    <w:p w14:paraId="2C27595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'zip',</w:t>
      </w:r>
    </w:p>
    <w:p w14:paraId="6C5F9D0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'seller_name',</w:t>
      </w:r>
    </w:p>
    <w:p w14:paraId="7602CA9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'city'</w:t>
      </w:r>
    </w:p>
    <w:p w14:paraId="7369E877">
      <w:pPr>
        <w:spacing w:before="0" w:after="0" w:line="240" w:lineRule="auto"/>
      </w:pPr>
      <w:r>
        <w:rPr>
          <w:rFonts w:ascii="Consolas" w:hAnsi="Consolas" w:eastAsia="Consolas"/>
          <w:sz w:val="17"/>
        </w:rPr>
        <w:t>]                                  # Make a list of columns that we do not want to use</w:t>
      </w:r>
    </w:p>
    <w:p w14:paraId="6ADB31D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58A93F59">
      <w:pPr>
        <w:spacing w:before="0" w:after="0" w:line="240" w:lineRule="auto"/>
      </w:pPr>
      <w:r>
        <w:rPr>
          <w:rFonts w:ascii="Consolas" w:hAnsi="Consolas" w:eastAsia="Consolas"/>
          <w:sz w:val="17"/>
        </w:rPr>
        <w:t>df = df.drop(cols_to_drop, axis=1) # Remove those columns from df</w:t>
      </w:r>
    </w:p>
    <w:p w14:paraId="7648D37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                         # axis=1 means we are removing COLUMNS</w:t>
      </w:r>
    </w:p>
    <w:p w14:paraId="2E4ED70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67AD4892">
      <w:pPr>
        <w:spacing w:before="0" w:after="0" w:line="240" w:lineRule="auto"/>
      </w:pPr>
      <w:r>
        <w:rPr>
          <w:rFonts w:ascii="Consolas" w:hAnsi="Consolas" w:eastAsia="Consolas"/>
          <w:sz w:val="17"/>
        </w:rPr>
        <w:t>df.shape                            # Check the new number of rows and columns after dropping columns</w:t>
      </w:r>
    </w:p>
    <w:p w14:paraId="7F876762">
      <w:pPr>
        <w:spacing w:before="0" w:after="0" w:line="240" w:lineRule="auto"/>
      </w:pPr>
      <w:r>
        <w:rPr>
          <w:rFonts w:ascii="Consolas" w:hAnsi="Consolas" w:eastAsia="Consolas"/>
          <w:sz w:val="17"/>
        </w:rPr>
        <w:t>df.dtypes                           # Show the data type of every column</w:t>
      </w:r>
    </w:p>
    <w:p w14:paraId="7B55723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4D43A86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1E63D52D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2E04BCF3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REMOVE MISSING ROWS</w:t>
      </w:r>
    </w:p>
    <w:p w14:paraId="3FAE682A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414EC18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130E1BB8">
      <w:pPr>
        <w:spacing w:before="0" w:after="0" w:line="240" w:lineRule="auto"/>
      </w:pPr>
      <w:r>
        <w:rPr>
          <w:rFonts w:ascii="Consolas" w:hAnsi="Consolas" w:eastAsia="Consolas"/>
          <w:sz w:val="17"/>
        </w:rPr>
        <w:t>df = df.dropna(axis=0)              # Remove rows that contain missing values</w:t>
      </w:r>
    </w:p>
    <w:p w14:paraId="7178D5E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                         # axis=0 means we are removing ROWS</w:t>
      </w:r>
    </w:p>
    <w:p w14:paraId="05B0B1D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1911C82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785B0244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1083AB5B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MAKE CATEGORY COLUMNS TEXT</w:t>
      </w:r>
    </w:p>
    <w:p w14:paraId="62489086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479113B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6A10DE36">
      <w:pPr>
        <w:spacing w:before="0" w:after="0" w:line="240" w:lineRule="auto"/>
      </w:pPr>
      <w:r>
        <w:rPr>
          <w:rFonts w:ascii="Consolas" w:hAnsi="Consolas" w:eastAsia="Consolas"/>
          <w:sz w:val="17"/>
        </w:rPr>
        <w:t>df[</w:t>
      </w:r>
    </w:p>
    <w:p w14:paraId="55CCF36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[</w:t>
      </w:r>
    </w:p>
    <w:p w14:paraId="1A8B0D7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'make',</w:t>
      </w:r>
    </w:p>
    <w:p w14:paraId="450E76F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'model',</w:t>
      </w:r>
    </w:p>
    <w:p w14:paraId="0986C68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'body_type',</w:t>
      </w:r>
    </w:p>
    <w:p w14:paraId="65137AB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'vehicle_type',</w:t>
      </w:r>
    </w:p>
    <w:p w14:paraId="0C6606F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'drivetrain',</w:t>
      </w:r>
    </w:p>
    <w:p w14:paraId="4C17F76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'transmission',</w:t>
      </w:r>
    </w:p>
    <w:p w14:paraId="4E49F90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'fuel_type',</w:t>
      </w:r>
    </w:p>
    <w:p w14:paraId="29EEB69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'engine_block',</w:t>
      </w:r>
    </w:p>
    <w:p w14:paraId="0720119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'state'</w:t>
      </w:r>
    </w:p>
    <w:p w14:paraId="06E9F88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]</w:t>
      </w:r>
    </w:p>
    <w:p w14:paraId="7C8BFDFF">
      <w:pPr>
        <w:spacing w:before="0" w:after="0" w:line="240" w:lineRule="auto"/>
      </w:pPr>
      <w:r>
        <w:rPr>
          <w:rFonts w:ascii="Consolas" w:hAnsi="Consolas" w:eastAsia="Consolas"/>
          <w:sz w:val="17"/>
        </w:rPr>
        <w:t>] = df[</w:t>
      </w:r>
    </w:p>
    <w:p w14:paraId="56A97A6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[</w:t>
      </w:r>
    </w:p>
    <w:p w14:paraId="594C9CE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'make',</w:t>
      </w:r>
    </w:p>
    <w:p w14:paraId="5EE5B1F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'model',</w:t>
      </w:r>
    </w:p>
    <w:p w14:paraId="6BFFE4F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'body_type',</w:t>
      </w:r>
    </w:p>
    <w:p w14:paraId="0273D60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'vehicle_type',</w:t>
      </w:r>
    </w:p>
    <w:p w14:paraId="1A449C2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'drivetrain',</w:t>
      </w:r>
    </w:p>
    <w:p w14:paraId="7B18C82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'transmission',</w:t>
      </w:r>
    </w:p>
    <w:p w14:paraId="3770582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'fuel_type',</w:t>
      </w:r>
    </w:p>
    <w:p w14:paraId="56D5A62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'engine_block',</w:t>
      </w:r>
    </w:p>
    <w:p w14:paraId="00FA179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'state'</w:t>
      </w:r>
    </w:p>
    <w:p w14:paraId="34D28C0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]</w:t>
      </w:r>
    </w:p>
    <w:p w14:paraId="485ADB9F">
      <w:pPr>
        <w:spacing w:before="0" w:after="0" w:line="240" w:lineRule="auto"/>
      </w:pPr>
      <w:r>
        <w:rPr>
          <w:rFonts w:ascii="Consolas" w:hAnsi="Consolas" w:eastAsia="Consolas"/>
          <w:sz w:val="17"/>
        </w:rPr>
        <w:t>].astype("string")                  # Convert these category columns into string/text data</w:t>
      </w:r>
    </w:p>
    <w:p w14:paraId="2811010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0F7CC94A">
      <w:pPr>
        <w:spacing w:before="0" w:after="0" w:line="240" w:lineRule="auto"/>
      </w:pPr>
      <w:r>
        <w:rPr>
          <w:rFonts w:ascii="Consolas" w:hAnsi="Consolas" w:eastAsia="Consolas"/>
          <w:sz w:val="17"/>
        </w:rPr>
        <w:t>df.dtypes                           # Check that the data types are now correct</w:t>
      </w:r>
    </w:p>
    <w:p w14:paraId="24F96F0A">
      <w:pPr>
        <w:spacing w:before="0" w:after="0" w:line="240" w:lineRule="auto"/>
      </w:pPr>
      <w:r>
        <w:rPr>
          <w:rFonts w:ascii="Consolas" w:hAnsi="Consolas" w:eastAsia="Consolas"/>
          <w:sz w:val="17"/>
        </w:rPr>
        <w:t>df.shape                            # Check the size of the dataframe</w:t>
      </w:r>
    </w:p>
    <w:p w14:paraId="38B87A6E">
      <w:pPr>
        <w:spacing w:before="0" w:after="0" w:line="240" w:lineRule="auto"/>
      </w:pPr>
      <w:r>
        <w:rPr>
          <w:rFonts w:ascii="Consolas" w:hAnsi="Consolas" w:eastAsia="Consolas"/>
          <w:sz w:val="17"/>
        </w:rPr>
        <w:t>df.isna().sum()                     # Check whether any missing values remain</w:t>
      </w:r>
    </w:p>
    <w:p w14:paraId="0D2334FC">
      <w:pPr>
        <w:spacing w:before="0" w:after="0" w:line="240" w:lineRule="auto"/>
      </w:pPr>
      <w:r>
        <w:rPr>
          <w:rFonts w:ascii="Consolas" w:hAnsi="Consolas" w:eastAsia="Consolas"/>
          <w:sz w:val="17"/>
        </w:rPr>
        <w:t>df.head()                           # Look at the first 5 rows again</w:t>
      </w:r>
    </w:p>
    <w:p w14:paraId="52DC709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720A0C5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5A6BD2D3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0ADEF15A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CLEAN THE CAR MAKE VALUES</w:t>
      </w:r>
    </w:p>
    <w:p w14:paraId="29884620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245ECBF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178486FE">
      <w:pPr>
        <w:spacing w:before="0" w:after="0" w:line="240" w:lineRule="auto"/>
      </w:pPr>
      <w:r>
        <w:rPr>
          <w:rFonts w:ascii="Consolas" w:hAnsi="Consolas" w:eastAsia="Consolas"/>
          <w:sz w:val="17"/>
        </w:rPr>
        <w:t>df['make'].unique()                 # Show all different car makes once</w:t>
      </w:r>
    </w:p>
    <w:p w14:paraId="4ACA7A4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6A4DDD0B">
      <w:pPr>
        <w:spacing w:before="0" w:after="0" w:line="240" w:lineRule="auto"/>
      </w:pPr>
      <w:r>
        <w:rPr>
          <w:rFonts w:ascii="Consolas" w:hAnsi="Consolas" w:eastAsia="Consolas"/>
          <w:sz w:val="17"/>
        </w:rPr>
        <w:t>df['make'] = df['make'].apply(</w:t>
      </w:r>
    </w:p>
    <w:p w14:paraId="53FD51C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lambda x: x.lower().replace(' ', '*').replace('-', '*')</w:t>
      </w:r>
    </w:p>
    <w:p w14:paraId="1429220F">
      <w:pPr>
        <w:spacing w:before="0" w:after="0" w:line="240" w:lineRule="auto"/>
      </w:pPr>
      <w:r>
        <w:rPr>
          <w:rFonts w:ascii="Consolas" w:hAnsi="Consolas" w:eastAsia="Consolas"/>
          <w:sz w:val="17"/>
        </w:rPr>
        <w:t>)</w:t>
      </w:r>
    </w:p>
    <w:p w14:paraId="7EDA8896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.apply(...) means do something to every value in the 'make' column</w:t>
      </w:r>
    </w:p>
    <w:p w14:paraId="014E56A2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lambda x is a small temporary function</w:t>
      </w:r>
    </w:p>
    <w:p w14:paraId="187B101C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x.lower() changes text to lowercase</w:t>
      </w:r>
    </w:p>
    <w:p w14:paraId="7C611C0C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.replace(' ', '*') replaces spaces with *</w:t>
      </w:r>
    </w:p>
    <w:p w14:paraId="17A76F62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.replace('-', '*') replaces hyphens with *</w:t>
      </w:r>
    </w:p>
    <w:p w14:paraId="4F87C3DA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Example: "Land Rover" becomes "land*rover"</w:t>
      </w:r>
    </w:p>
    <w:p w14:paraId="67AEF49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483D20EB">
      <w:pPr>
        <w:spacing w:before="0" w:after="0" w:line="240" w:lineRule="auto"/>
      </w:pPr>
      <w:r>
        <w:rPr>
          <w:rFonts w:ascii="Consolas" w:hAnsi="Consolas" w:eastAsia="Consolas"/>
          <w:sz w:val="17"/>
        </w:rPr>
        <w:t>df['make'].unique()                 # Check the cleaned make values</w:t>
      </w:r>
    </w:p>
    <w:p w14:paraId="0963947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3C21554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73F224EA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1AC0FB39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CLEAN THE BODY TYPE VALUES</w:t>
      </w:r>
    </w:p>
    <w:p w14:paraId="40B254DB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55FECA5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7BD3A139">
      <w:pPr>
        <w:spacing w:before="0" w:after="0" w:line="240" w:lineRule="auto"/>
      </w:pPr>
      <w:r>
        <w:rPr>
          <w:rFonts w:ascii="Consolas" w:hAnsi="Consolas" w:eastAsia="Consolas"/>
          <w:sz w:val="17"/>
        </w:rPr>
        <w:t>df['body_type'] = df['body_type'].apply(</w:t>
      </w:r>
    </w:p>
    <w:p w14:paraId="36CCF1C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lambda x: x.lower().replace(' ', '*').replace('-', '*')</w:t>
      </w:r>
    </w:p>
    <w:p w14:paraId="2F0CBF68">
      <w:pPr>
        <w:spacing w:before="0" w:after="0" w:line="240" w:lineRule="auto"/>
      </w:pPr>
      <w:r>
        <w:rPr>
          <w:rFonts w:ascii="Consolas" w:hAnsi="Consolas" w:eastAsia="Consolas"/>
          <w:sz w:val="17"/>
        </w:rPr>
        <w:t>)</w:t>
      </w:r>
    </w:p>
    <w:p w14:paraId="60DC0596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This does the same type of text cleaning for the body_type column</w:t>
      </w:r>
    </w:p>
    <w:p w14:paraId="6861DB7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0D478DE4">
      <w:pPr>
        <w:spacing w:before="0" w:after="0" w:line="240" w:lineRule="auto"/>
      </w:pPr>
      <w:r>
        <w:rPr>
          <w:rFonts w:ascii="Consolas" w:hAnsi="Consolas" w:eastAsia="Consolas"/>
          <w:sz w:val="17"/>
        </w:rPr>
        <w:t>df['body_type'].unique()            # Show the different cleaned body types</w:t>
      </w:r>
    </w:p>
    <w:p w14:paraId="60E1310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7A5025D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635C08C6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09310AD7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LOOK AT OTHER CATEGORY VALUES</w:t>
      </w:r>
    </w:p>
    <w:p w14:paraId="0EA66692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62412B7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5EDC9B14">
      <w:pPr>
        <w:spacing w:before="0" w:after="0" w:line="240" w:lineRule="auto"/>
      </w:pPr>
      <w:r>
        <w:rPr>
          <w:rFonts w:ascii="Consolas" w:hAnsi="Consolas" w:eastAsia="Consolas"/>
          <w:sz w:val="17"/>
        </w:rPr>
        <w:t>df['vehicle_type'].unique()         # Show different vehicle types</w:t>
      </w:r>
    </w:p>
    <w:p w14:paraId="59A95E70">
      <w:pPr>
        <w:spacing w:before="0" w:after="0" w:line="240" w:lineRule="auto"/>
      </w:pPr>
      <w:r>
        <w:rPr>
          <w:rFonts w:ascii="Consolas" w:hAnsi="Consolas" w:eastAsia="Consolas"/>
          <w:sz w:val="17"/>
        </w:rPr>
        <w:t>df['drivetrain'].unique()           # Show different drivetrain values</w:t>
      </w:r>
    </w:p>
    <w:p w14:paraId="5B50A736">
      <w:pPr>
        <w:spacing w:before="0" w:after="0" w:line="240" w:lineRule="auto"/>
      </w:pPr>
      <w:r>
        <w:rPr>
          <w:rFonts w:ascii="Consolas" w:hAnsi="Consolas" w:eastAsia="Consolas"/>
          <w:sz w:val="17"/>
        </w:rPr>
        <w:t>df['transmission'].unique()         # Show different transmission values</w:t>
      </w:r>
    </w:p>
    <w:p w14:paraId="5C372483">
      <w:pPr>
        <w:spacing w:before="0" w:after="0" w:line="240" w:lineRule="auto"/>
      </w:pPr>
      <w:r>
        <w:rPr>
          <w:rFonts w:ascii="Consolas" w:hAnsi="Consolas" w:eastAsia="Consolas"/>
          <w:sz w:val="17"/>
        </w:rPr>
        <w:t>df['fuel_type'].unique()            # Show all different fuel type descriptions</w:t>
      </w:r>
    </w:p>
    <w:p w14:paraId="6F3F79D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581D980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6955DDDB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1EA77BF1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GROUP MANY FUEL DESCRIPTIONS</w:t>
      </w:r>
    </w:p>
    <w:p w14:paraId="06828FD1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INTO FEWER SIMPLE CATEGORIES</w:t>
      </w:r>
    </w:p>
    <w:p w14:paraId="0F2F46EC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21EFC71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6154ED96">
      <w:pPr>
        <w:spacing w:before="0" w:after="0" w:line="240" w:lineRule="auto"/>
      </w:pPr>
      <w:r>
        <w:rPr>
          <w:rFonts w:ascii="Consolas" w:hAnsi="Consolas" w:eastAsia="Consolas"/>
          <w:sz w:val="17"/>
        </w:rPr>
        <w:t>gasoline = {</w:t>
      </w:r>
    </w:p>
    <w:p w14:paraId="38BD667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'gas',</w:t>
      </w:r>
    </w:p>
    <w:p w14:paraId="15CAB8C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'E85 / Unleaded',</w:t>
      </w:r>
    </w:p>
    <w:p w14:paraId="4E8DFE9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'Unleaded',</w:t>
      </w:r>
    </w:p>
    <w:p w14:paraId="4AE4E13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'Premium Unleaded',</w:t>
      </w:r>
    </w:p>
    <w:p w14:paraId="30F9602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'Premium Unleaded; Unleaded',</w:t>
      </w:r>
    </w:p>
    <w:p w14:paraId="5649FCE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'Unleaded; Unleaded / E85',</w:t>
      </w:r>
    </w:p>
    <w:p w14:paraId="0EE54E1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'Unleaded / E85',</w:t>
      </w:r>
    </w:p>
    <w:p w14:paraId="42CCB68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'E85 / Unleaded; Unleaded',</w:t>
      </w:r>
    </w:p>
    <w:p w14:paraId="3B65791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'Premium Unleaded / Unleaded',</w:t>
      </w:r>
    </w:p>
    <w:p w14:paraId="373FB57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'E85 / Premium Unleaded; E85 / Unleaded',</w:t>
      </w:r>
    </w:p>
    <w:p w14:paraId="4C33E74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'E85',</w:t>
      </w:r>
    </w:p>
    <w:p w14:paraId="562752B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'E85 / Premium Unleaded',</w:t>
      </w:r>
    </w:p>
    <w:p w14:paraId="5D52D5C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'Compressed Natural Gas; Unleaded',</w:t>
      </w:r>
    </w:p>
    <w:p w14:paraId="6DA9188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'E85 / Unleaded; Unleaded / Unleaded',</w:t>
      </w:r>
    </w:p>
    <w:p w14:paraId="6932349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'Diesel / Premium Unleaded',</w:t>
      </w:r>
    </w:p>
    <w:p w14:paraId="5C5BE6B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'E85 / Unleaded; Unleaded / E85',</w:t>
      </w:r>
    </w:p>
    <w:p w14:paraId="1E3B1B0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'Unleaded / Unleaded',</w:t>
      </w:r>
    </w:p>
    <w:p w14:paraId="2FF2AD4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'Compressed Natural Gas / Unleaded',</w:t>
      </w:r>
    </w:p>
    <w:p w14:paraId="405B900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'Diesel; Unleaded',</w:t>
      </w:r>
    </w:p>
    <w:p w14:paraId="084EBFA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'Diesel; E85 / Unleaded',</w:t>
      </w:r>
    </w:p>
    <w:p w14:paraId="2BBCD6B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'E85 / Unleaded; Premium Unleaded',</w:t>
      </w:r>
    </w:p>
    <w:p w14:paraId="291A442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'Premium Unleaded; Premium Unleaded / E85',</w:t>
      </w:r>
    </w:p>
    <w:p w14:paraId="3C277A8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'E85; E85 / Unleaded',</w:t>
      </w:r>
    </w:p>
    <w:p w14:paraId="5357E5F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'Unleaded / Premium Unleaded',</w:t>
      </w:r>
    </w:p>
    <w:p w14:paraId="5B4E141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'Premium Unleaded / E85',</w:t>
      </w:r>
    </w:p>
    <w:p w14:paraId="5A323F1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'M85 / Unleaded'</w:t>
      </w:r>
    </w:p>
    <w:p w14:paraId="0C2220A5">
      <w:pPr>
        <w:spacing w:before="0" w:after="0" w:line="240" w:lineRule="auto"/>
      </w:pPr>
      <w:r>
        <w:rPr>
          <w:rFonts w:ascii="Consolas" w:hAnsi="Consolas" w:eastAsia="Consolas"/>
          <w:sz w:val="17"/>
        </w:rPr>
        <w:t>}</w:t>
      </w:r>
    </w:p>
    <w:p w14:paraId="47038B26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The set above contains fuel descriptions that the course wants to treat as gasoline</w:t>
      </w:r>
    </w:p>
    <w:p w14:paraId="31FA83B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0E04FBD9">
      <w:pPr>
        <w:spacing w:before="0" w:after="0" w:line="240" w:lineRule="auto"/>
      </w:pPr>
      <w:r>
        <w:rPr>
          <w:rFonts w:ascii="Consolas" w:hAnsi="Consolas" w:eastAsia="Consolas"/>
          <w:sz w:val="17"/>
        </w:rPr>
        <w:t>biodiesel = {</w:t>
      </w:r>
    </w:p>
    <w:p w14:paraId="6136DCC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'Biodiesel'</w:t>
      </w:r>
    </w:p>
    <w:p w14:paraId="0E5F57D1">
      <w:pPr>
        <w:spacing w:before="0" w:after="0" w:line="240" w:lineRule="auto"/>
      </w:pPr>
      <w:r>
        <w:rPr>
          <w:rFonts w:ascii="Consolas" w:hAnsi="Consolas" w:eastAsia="Consolas"/>
          <w:sz w:val="17"/>
        </w:rPr>
        <w:t>}</w:t>
      </w:r>
    </w:p>
    <w:p w14:paraId="35A6C07A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This set contains biodiesel fuel values</w:t>
      </w:r>
    </w:p>
    <w:p w14:paraId="0F9C0B8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0CF9F96F">
      <w:pPr>
        <w:spacing w:before="0" w:after="0" w:line="240" w:lineRule="auto"/>
      </w:pPr>
      <w:r>
        <w:rPr>
          <w:rFonts w:ascii="Consolas" w:hAnsi="Consolas" w:eastAsia="Consolas"/>
          <w:sz w:val="17"/>
        </w:rPr>
        <w:t>hybrid = {</w:t>
      </w:r>
    </w:p>
    <w:p w14:paraId="43B0B5F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'Electric / Premium Unleaded',</w:t>
      </w:r>
    </w:p>
    <w:p w14:paraId="23638EE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'Electric / Unleaded',</w:t>
      </w:r>
    </w:p>
    <w:p w14:paraId="61D35F3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'Unleaded / Electric',</w:t>
      </w:r>
    </w:p>
    <w:p w14:paraId="1847D81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'Electric / Hydrogen',</w:t>
      </w:r>
    </w:p>
    <w:p w14:paraId="4F35032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'Electric / Premium Unleaded; Electric / Unleaded',</w:t>
      </w:r>
    </w:p>
    <w:p w14:paraId="56E0CDE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'Electric / Premium Unleaded; Premium Unleaded',</w:t>
      </w:r>
    </w:p>
    <w:p w14:paraId="7832E02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'Electric / E85'</w:t>
      </w:r>
    </w:p>
    <w:p w14:paraId="2EE86EB4">
      <w:pPr>
        <w:spacing w:before="0" w:after="0" w:line="240" w:lineRule="auto"/>
      </w:pPr>
      <w:r>
        <w:rPr>
          <w:rFonts w:ascii="Consolas" w:hAnsi="Consolas" w:eastAsia="Consolas"/>
          <w:sz w:val="17"/>
        </w:rPr>
        <w:t>}</w:t>
      </w:r>
    </w:p>
    <w:p w14:paraId="69C6F5F0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These values will be grouped into the hybrid category</w:t>
      </w:r>
    </w:p>
    <w:p w14:paraId="3314386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22BC201C">
      <w:pPr>
        <w:spacing w:before="0" w:after="0" w:line="240" w:lineRule="auto"/>
      </w:pPr>
      <w:r>
        <w:rPr>
          <w:rFonts w:ascii="Consolas" w:hAnsi="Consolas" w:eastAsia="Consolas"/>
          <w:sz w:val="17"/>
        </w:rPr>
        <w:t>other = {</w:t>
      </w:r>
    </w:p>
    <w:p w14:paraId="245C89E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'Hydrogen',</w:t>
      </w:r>
    </w:p>
    <w:p w14:paraId="482C665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'Premium Unleaded / Natural Gas',</w:t>
      </w:r>
    </w:p>
    <w:p w14:paraId="5A391AE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'Compressed Natural Gas / Lpg',</w:t>
      </w:r>
    </w:p>
    <w:p w14:paraId="07975C0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'Compressed Natural Gas',</w:t>
      </w:r>
    </w:p>
    <w:p w14:paraId="279E26E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'Propane',</w:t>
      </w:r>
    </w:p>
    <w:p w14:paraId="6377811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'Flex Fuel Vehicle',</w:t>
      </w:r>
    </w:p>
    <w:p w14:paraId="27792FB3">
      <w:pPr>
        <w:spacing w:before="0" w:after="0" w:line="240" w:lineRule="auto"/>
      </w:pPr>
      <w:r>
        <w:rPr>
          <w:rFonts w:ascii="Consolas" w:hAnsi="Consolas" w:eastAsia="Consolas"/>
          <w:sz w:val="17"/>
        </w:rPr>
        <w:t>}</w:t>
      </w:r>
    </w:p>
    <w:p w14:paraId="102067CF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These are other fuel types</w:t>
      </w:r>
    </w:p>
    <w:p w14:paraId="3CFB7F21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Note: the function below uses "else" for anything not found in the first 3 groups,</w:t>
      </w:r>
    </w:p>
    <w:p w14:paraId="72F4A42A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so the 'other' set is not actually checked directly in the course code.</w:t>
      </w:r>
    </w:p>
    <w:p w14:paraId="3DF3E0D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61DA56A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557587D1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674EB7BD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CREATE A FUNCTION TO SIMPLIFY FUEL TYPES</w:t>
      </w:r>
    </w:p>
    <w:p w14:paraId="71B5E123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66B72F4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785244E9">
      <w:pPr>
        <w:spacing w:before="0" w:after="0" w:line="240" w:lineRule="auto"/>
      </w:pPr>
      <w:r>
        <w:rPr>
          <w:rFonts w:ascii="Consolas" w:hAnsi="Consolas" w:eastAsia="Consolas"/>
          <w:sz w:val="17"/>
        </w:rPr>
        <w:t>def preprocess_fuel_type(x):        # Define a function; x represents one fuel value</w:t>
      </w:r>
    </w:p>
    <w:p w14:paraId="0625D64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if x in gasoline:               # If x belongs to the gasoline set...</w:t>
      </w:r>
    </w:p>
    <w:p w14:paraId="355BD33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return "gasoline"           # ...change it to the word "gasoline"</w:t>
      </w:r>
    </w:p>
    <w:p w14:paraId="6D497D1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63B97DC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elif x in biodiesel:            # Otherwise, if x is biodiesel...</w:t>
      </w:r>
    </w:p>
    <w:p w14:paraId="4D20749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return "biodiesel"          # ...change it to "biodiesel"</w:t>
      </w:r>
    </w:p>
    <w:p w14:paraId="5F660BC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7ECE100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elif x in hybrid:               # Otherwise, if x is in the hybrid set...</w:t>
      </w:r>
    </w:p>
    <w:p w14:paraId="275DAAB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return "hybrid"             # ...change it to "hybrid"</w:t>
      </w:r>
    </w:p>
    <w:p w14:paraId="5EF0562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                         # Your pasted course code said "hyrid"; this corrects the typo.</w:t>
      </w:r>
    </w:p>
    <w:p w14:paraId="0B921E6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0FA6D5E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else:                           # If it did not match the groups above...</w:t>
      </w:r>
    </w:p>
    <w:p w14:paraId="68FE941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return "other"              # ...put it in the "other" category</w:t>
      </w:r>
    </w:p>
    <w:p w14:paraId="7582EAE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723F880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176E3363">
      <w:pPr>
        <w:spacing w:before="0" w:after="0" w:line="240" w:lineRule="auto"/>
      </w:pPr>
      <w:r>
        <w:rPr>
          <w:rFonts w:ascii="Consolas" w:hAnsi="Consolas" w:eastAsia="Consolas"/>
          <w:sz w:val="17"/>
        </w:rPr>
        <w:t>df['fuel_type'] = df['fuel_type'].apply(preprocess_fuel_type)</w:t>
      </w:r>
    </w:p>
    <w:p w14:paraId="7136EA6C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Apply the function to every value in fuel_type and save the simplified values back</w:t>
      </w:r>
    </w:p>
    <w:p w14:paraId="1A97DCA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347D06D1">
      <w:pPr>
        <w:spacing w:before="0" w:after="0" w:line="240" w:lineRule="auto"/>
      </w:pPr>
      <w:r>
        <w:rPr>
          <w:rFonts w:ascii="Consolas" w:hAnsi="Consolas" w:eastAsia="Consolas"/>
          <w:sz w:val="17"/>
        </w:rPr>
        <w:t>df['fuel_type'].unique()            # Check the new fuel categories</w:t>
      </w:r>
    </w:p>
    <w:p w14:paraId="33BC468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69E5E90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35705568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1E4AEE2E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LOOK AT MORE COLUMNS</w:t>
      </w:r>
    </w:p>
    <w:p w14:paraId="5CA468E1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390E9EF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065962A3">
      <w:pPr>
        <w:spacing w:before="0" w:after="0" w:line="240" w:lineRule="auto"/>
      </w:pPr>
      <w:r>
        <w:rPr>
          <w:rFonts w:ascii="Consolas" w:hAnsi="Consolas" w:eastAsia="Consolas"/>
          <w:sz w:val="17"/>
        </w:rPr>
        <w:t>df['engine_size'].unique()          # Show different engine size values</w:t>
      </w:r>
    </w:p>
    <w:p w14:paraId="02941511">
      <w:pPr>
        <w:spacing w:before="0" w:after="0" w:line="240" w:lineRule="auto"/>
      </w:pPr>
      <w:r>
        <w:rPr>
          <w:rFonts w:ascii="Consolas" w:hAnsi="Consolas" w:eastAsia="Consolas"/>
          <w:sz w:val="17"/>
        </w:rPr>
        <w:t>df['engine_block'].unique()         # Show different engine block values</w:t>
      </w:r>
    </w:p>
    <w:p w14:paraId="35D8E426">
      <w:pPr>
        <w:spacing w:before="0" w:after="0" w:line="240" w:lineRule="auto"/>
      </w:pPr>
      <w:r>
        <w:rPr>
          <w:rFonts w:ascii="Consolas" w:hAnsi="Consolas" w:eastAsia="Consolas"/>
          <w:sz w:val="17"/>
        </w:rPr>
        <w:t>df['state'].unique()                # Show different state values</w:t>
      </w:r>
    </w:p>
    <w:p w14:paraId="55CB53A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331C62C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370B79E2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35940E2C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COUNT EACH MAKE + MODEL COMBINATION</w:t>
      </w:r>
    </w:p>
    <w:p w14:paraId="0A4AE7A5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5407CD8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7E5A884E">
      <w:pPr>
        <w:spacing w:before="0" w:after="0" w:line="240" w:lineRule="auto"/>
      </w:pPr>
      <w:r>
        <w:rPr>
          <w:rFonts w:ascii="Consolas" w:hAnsi="Consolas" w:eastAsia="Consolas"/>
          <w:sz w:val="17"/>
        </w:rPr>
        <w:t>unique_make_model = (</w:t>
      </w:r>
    </w:p>
    <w:p w14:paraId="47161E2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df.groupby(['make', 'model'])    # Group rows that have the same make AND model</w:t>
      </w:r>
    </w:p>
    <w:p w14:paraId="12E19F3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.size()                        # Count how many rows are in each group</w:t>
      </w:r>
    </w:p>
    <w:p w14:paraId="09C67DF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.reset_index(name='count')     # Turn the result back into a dataframe and name the count column "count"</w:t>
      </w:r>
    </w:p>
    <w:p w14:paraId="06B67E5E">
      <w:pPr>
        <w:spacing w:before="0" w:after="0" w:line="240" w:lineRule="auto"/>
      </w:pPr>
      <w:r>
        <w:rPr>
          <w:rFonts w:ascii="Consolas" w:hAnsi="Consolas" w:eastAsia="Consolas"/>
          <w:sz w:val="17"/>
        </w:rPr>
        <w:t>)</w:t>
      </w:r>
    </w:p>
    <w:p w14:paraId="503F3F0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7DC5DC78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Example:</w:t>
      </w:r>
    </w:p>
    <w:p w14:paraId="39EA566A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Ford + Fiesta appears 5 times -&gt; count = 5</w:t>
      </w:r>
    </w:p>
    <w:p w14:paraId="1AA5901F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BMW + X5 appears 3 times -&gt; count = 3</w:t>
      </w:r>
    </w:p>
    <w:p w14:paraId="0E88BEA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41FBCE6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61DB2DE6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1AD194DA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KEEP MAKE/MODEL GROUPS THAT APPEAR MORE THAN ONCE</w:t>
      </w:r>
    </w:p>
    <w:p w14:paraId="5C59A398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40D7E7D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1149BF81">
      <w:pPr>
        <w:spacing w:before="0" w:after="0" w:line="240" w:lineRule="auto"/>
      </w:pPr>
      <w:r>
        <w:rPr>
          <w:rFonts w:ascii="Consolas" w:hAnsi="Consolas" w:eastAsia="Consolas"/>
          <w:sz w:val="17"/>
        </w:rPr>
        <w:t>non_unique_rows = unique_make_model[</w:t>
      </w:r>
    </w:p>
    <w:p w14:paraId="32446CF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unique_make_model['count'] &gt; 1</w:t>
      </w:r>
    </w:p>
    <w:p w14:paraId="3AB26E42">
      <w:pPr>
        <w:spacing w:before="0" w:after="0" w:line="240" w:lineRule="auto"/>
      </w:pPr>
      <w:r>
        <w:rPr>
          <w:rFonts w:ascii="Consolas" w:hAnsi="Consolas" w:eastAsia="Consolas"/>
          <w:sz w:val="17"/>
        </w:rPr>
        <w:t>]</w:t>
      </w:r>
    </w:p>
    <w:p w14:paraId="6288EDAF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This filters the grouped table and keeps only combinations with a count greater than 1</w:t>
      </w:r>
    </w:p>
    <w:p w14:paraId="1D41F9F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18C0936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2F78E0E6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5ADBE781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FILTER THE ORIGINAL DATA</w:t>
      </w:r>
    </w:p>
    <w:p w14:paraId="6C9E16C1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207A838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3A722246">
      <w:pPr>
        <w:spacing w:before="0" w:after="0" w:line="240" w:lineRule="auto"/>
      </w:pPr>
      <w:r>
        <w:rPr>
          <w:rFonts w:ascii="Consolas" w:hAnsi="Consolas" w:eastAsia="Consolas"/>
          <w:sz w:val="17"/>
        </w:rPr>
        <w:t>df_filtered = (</w:t>
      </w:r>
    </w:p>
    <w:p w14:paraId="6318D74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df.merge(</w:t>
      </w:r>
    </w:p>
    <w:p w14:paraId="1344727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non_unique_rows,</w:t>
      </w:r>
    </w:p>
    <w:p w14:paraId="66D48A2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on=['make', 'model'],        # Match the two tables using make and model</w:t>
      </w:r>
    </w:p>
    <w:p w14:paraId="4E5B45B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how='inner'                  # Keep only make/model combinations found in both tables</w:t>
      </w:r>
    </w:p>
    <w:p w14:paraId="284CD54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)</w:t>
      </w:r>
    </w:p>
    <w:p w14:paraId="5A41139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.drop(['count'], axis=1)         # Remove the temporary count column because we no longer need it</w:t>
      </w:r>
    </w:p>
    <w:p w14:paraId="16B4248D">
      <w:pPr>
        <w:spacing w:before="0" w:after="0" w:line="240" w:lineRule="auto"/>
      </w:pPr>
      <w:r>
        <w:rPr>
          <w:rFonts w:ascii="Consolas" w:hAnsi="Consolas" w:eastAsia="Consolas"/>
          <w:sz w:val="17"/>
        </w:rPr>
        <w:t>)</w:t>
      </w:r>
    </w:p>
    <w:p w14:paraId="71510C2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682F9209">
      <w:pPr>
        <w:spacing w:before="0" w:after="0" w:line="240" w:lineRule="auto"/>
      </w:pPr>
      <w:r>
        <w:rPr>
          <w:rFonts w:ascii="Consolas" w:hAnsi="Consolas" w:eastAsia="Consolas"/>
          <w:sz w:val="17"/>
        </w:rPr>
        <w:t>df_filtered.shape                    # Check the size of the filtered dataframe</w:t>
      </w:r>
    </w:p>
    <w:p w14:paraId="2AF7CED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3024819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21B014C4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35F52A2C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SAVE THE CLEANED DATASET</w:t>
      </w:r>
    </w:p>
    <w:p w14:paraId="4737C213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72EAED2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3EB7D52D">
      <w:pPr>
        <w:spacing w:before="0" w:after="0" w:line="240" w:lineRule="auto"/>
      </w:pPr>
      <w:r>
        <w:rPr>
          <w:rFonts w:ascii="Consolas" w:hAnsi="Consolas" w:eastAsia="Consolas"/>
          <w:sz w:val="17"/>
        </w:rPr>
        <w:t>df_filtered.to_csv(</w:t>
      </w:r>
    </w:p>
    <w:p w14:paraId="4F90C88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'data/used_car_canada_clean.csv',</w:t>
      </w:r>
    </w:p>
    <w:p w14:paraId="6E2F98F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index=False,                     # Do not save pandas row numbers as an extra column</w:t>
      </w:r>
    </w:p>
    <w:p w14:paraId="00A773D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header=True                      # Keep the column names at the top</w:t>
      </w:r>
    </w:p>
    <w:p w14:paraId="2C9E7F70">
      <w:pPr>
        <w:spacing w:before="0" w:after="0" w:line="240" w:lineRule="auto"/>
      </w:pPr>
      <w:r>
        <w:rPr>
          <w:rFonts w:ascii="Consolas" w:hAnsi="Consolas" w:eastAsia="Consolas"/>
          <w:sz w:val="17"/>
        </w:rPr>
        <w:t>)</w:t>
      </w:r>
    </w:p>
    <w:p w14:paraId="04C58DE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545D0AA9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At this point, the main data-cleaning stage is complete.</w:t>
      </w:r>
    </w:p>
    <w:p w14:paraId="58F55DC0">
      <w:r>
        <w:br w:type="page"/>
      </w:r>
    </w:p>
    <w:p w14:paraId="6D2E2A87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============================================================</w:t>
      </w:r>
    </w:p>
    <w:p w14:paraId="479C2B24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MODELLING</w:t>
      </w:r>
    </w:p>
    <w:p w14:paraId="34AA568E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============================================================</w:t>
      </w:r>
    </w:p>
    <w:p w14:paraId="2C2E9B3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21E67C13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11666DFD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LOAD THE CLEANED DATA</w:t>
      </w:r>
    </w:p>
    <w:p w14:paraId="159ED488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551E5CC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251D694C">
      <w:pPr>
        <w:spacing w:before="0" w:after="0" w:line="240" w:lineRule="auto"/>
      </w:pPr>
      <w:r>
        <w:rPr>
          <w:rFonts w:ascii="Consolas" w:hAnsi="Consolas" w:eastAsia="Consolas"/>
          <w:sz w:val="17"/>
        </w:rPr>
        <w:t>df = pd.read_csv('data/used_car_canada_clean.csv')   # Load the cleaned CSV file</w:t>
      </w:r>
    </w:p>
    <w:p w14:paraId="7761B51E">
      <w:pPr>
        <w:spacing w:before="0" w:after="0" w:line="240" w:lineRule="auto"/>
      </w:pPr>
      <w:r>
        <w:rPr>
          <w:rFonts w:ascii="Consolas" w:hAnsi="Consolas" w:eastAsia="Consolas"/>
          <w:sz w:val="17"/>
        </w:rPr>
        <w:t>df.head()                                             # Show the first 5 rows</w:t>
      </w:r>
    </w:p>
    <w:p w14:paraId="7972FDA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683F290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62D9B751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27259824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SEPARATE CATEGORICAL AND NUMERICAL COLUMNS</w:t>
      </w:r>
    </w:p>
    <w:p w14:paraId="6C2C523C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13D17EB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27D8F86D">
      <w:pPr>
        <w:spacing w:before="0" w:after="0" w:line="240" w:lineRule="auto"/>
      </w:pPr>
      <w:r>
        <w:rPr>
          <w:rFonts w:ascii="Consolas" w:hAnsi="Consolas" w:eastAsia="Consolas"/>
          <w:sz w:val="17"/>
        </w:rPr>
        <w:t>cat_cols = [</w:t>
      </w:r>
    </w:p>
    <w:p w14:paraId="4744820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c for c in df.columns</w:t>
      </w:r>
    </w:p>
    <w:p w14:paraId="68F4858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if df[c].dtype == 'object' and c != "price"</w:t>
      </w:r>
    </w:p>
    <w:p w14:paraId="1DAF185F">
      <w:pPr>
        <w:spacing w:before="0" w:after="0" w:line="240" w:lineRule="auto"/>
      </w:pPr>
      <w:r>
        <w:rPr>
          <w:rFonts w:ascii="Consolas" w:hAnsi="Consolas" w:eastAsia="Consolas"/>
          <w:sz w:val="17"/>
        </w:rPr>
        <w:t>]</w:t>
      </w:r>
    </w:p>
    <w:p w14:paraId="3D3698F0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Go through every column c</w:t>
      </w:r>
    </w:p>
    <w:p w14:paraId="647554D3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Keep it if its data type is object/text</w:t>
      </w:r>
    </w:p>
    <w:p w14:paraId="6BE290A1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Do not include price because price is what we want to predict</w:t>
      </w:r>
    </w:p>
    <w:p w14:paraId="35FFB64B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cat_cols = categorical columns such as make, model, fuel_type, transmission</w:t>
      </w:r>
    </w:p>
    <w:p w14:paraId="25F3B3C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450146A8">
      <w:pPr>
        <w:spacing w:before="0" w:after="0" w:line="240" w:lineRule="auto"/>
      </w:pPr>
      <w:r>
        <w:rPr>
          <w:rFonts w:ascii="Consolas" w:hAnsi="Consolas" w:eastAsia="Consolas"/>
          <w:sz w:val="17"/>
        </w:rPr>
        <w:t>num_cols = [</w:t>
      </w:r>
    </w:p>
    <w:p w14:paraId="3CD4426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c for c in df.columns</w:t>
      </w:r>
    </w:p>
    <w:p w14:paraId="5EE0BE3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if df[c].dtype != 'object' and c != "price"</w:t>
      </w:r>
    </w:p>
    <w:p w14:paraId="551C94A7">
      <w:pPr>
        <w:spacing w:before="0" w:after="0" w:line="240" w:lineRule="auto"/>
      </w:pPr>
      <w:r>
        <w:rPr>
          <w:rFonts w:ascii="Consolas" w:hAnsi="Consolas" w:eastAsia="Consolas"/>
          <w:sz w:val="17"/>
        </w:rPr>
        <w:t>]</w:t>
      </w:r>
    </w:p>
    <w:p w14:paraId="061F80A2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Go through every column c</w:t>
      </w:r>
    </w:p>
    <w:p w14:paraId="32CAAB71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Keep it if it is NOT object/text</w:t>
      </w:r>
    </w:p>
    <w:p w14:paraId="1137ADEF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Do not include price</w:t>
      </w:r>
    </w:p>
    <w:p w14:paraId="225FB63C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num_cols = numerical columns such as mileage, year and engine_size</w:t>
      </w:r>
    </w:p>
    <w:p w14:paraId="0D9669B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13A1F4D0">
      <w:pPr>
        <w:spacing w:before="0" w:after="0" w:line="240" w:lineRule="auto"/>
      </w:pPr>
      <w:r>
        <w:rPr>
          <w:rFonts w:ascii="Consolas" w:hAnsi="Consolas" w:eastAsia="Consolas"/>
          <w:sz w:val="17"/>
        </w:rPr>
        <w:t>print("Categorical:", cat_cols)      # Print the categorical columns</w:t>
      </w:r>
    </w:p>
    <w:p w14:paraId="4259D4CA">
      <w:pPr>
        <w:spacing w:before="0" w:after="0" w:line="240" w:lineRule="auto"/>
      </w:pPr>
      <w:r>
        <w:rPr>
          <w:rFonts w:ascii="Consolas" w:hAnsi="Consolas" w:eastAsia="Consolas"/>
          <w:sz w:val="17"/>
        </w:rPr>
        <w:t>print("Numeric:", num_cols)          # Print the numerical columns</w:t>
      </w:r>
    </w:p>
    <w:p w14:paraId="0CF64B4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4F2470F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7688A149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18397529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IMPORT TRAIN/TEST SPLIT</w:t>
      </w:r>
    </w:p>
    <w:p w14:paraId="3456BB73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70DFBBD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06392304">
      <w:pPr>
        <w:spacing w:before="0" w:after="0" w:line="240" w:lineRule="auto"/>
      </w:pPr>
      <w:r>
        <w:rPr>
          <w:rFonts w:ascii="Consolas" w:hAnsi="Consolas" w:eastAsia="Consolas"/>
          <w:sz w:val="17"/>
        </w:rPr>
        <w:t>from sklearn.model_selection import train_test_split</w:t>
      </w:r>
    </w:p>
    <w:p w14:paraId="3F3E076C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train_test_split divides our data into training data and testing data</w:t>
      </w:r>
    </w:p>
    <w:p w14:paraId="240684F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3C033CF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12259BA0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38A62380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CREATE X AND y</w:t>
      </w:r>
    </w:p>
    <w:p w14:paraId="05BD21CB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2CE7C08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6B69545C">
      <w:pPr>
        <w:spacing w:before="0" w:after="0" w:line="240" w:lineRule="auto"/>
      </w:pPr>
      <w:r>
        <w:rPr>
          <w:rFonts w:ascii="Consolas" w:hAnsi="Consolas" w:eastAsia="Consolas"/>
          <w:sz w:val="17"/>
        </w:rPr>
        <w:t>X = df.drop(['price'], axis=1)       # X = all the information/features used to predict price</w:t>
      </w:r>
    </w:p>
    <w:p w14:paraId="70541207">
      <w:pPr>
        <w:spacing w:before="0" w:after="0" w:line="240" w:lineRule="auto"/>
      </w:pPr>
      <w:r>
        <w:rPr>
          <w:rFonts w:ascii="Consolas" w:hAnsi="Consolas" w:eastAsia="Consolas"/>
          <w:sz w:val="17"/>
        </w:rPr>
        <w:t>y = df['price']                      # y = the answer/target we want the model to predict</w:t>
      </w:r>
    </w:p>
    <w:p w14:paraId="02F7DC2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2FFAB5CE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Easy way to remember:</w:t>
      </w:r>
    </w:p>
    <w:p w14:paraId="7EEC5F2D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X = the QUESTIONS / input information</w:t>
      </w:r>
    </w:p>
    <w:p w14:paraId="3921CC67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y = the ANSWER / price</w:t>
      </w:r>
    </w:p>
    <w:p w14:paraId="3003193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0F6AAFB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27E55EFE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50FCD9F7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SPLIT THE DATA</w:t>
      </w:r>
    </w:p>
    <w:p w14:paraId="187310C3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1413DC8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469FADCF">
      <w:pPr>
        <w:spacing w:before="0" w:after="0" w:line="240" w:lineRule="auto"/>
      </w:pPr>
      <w:r>
        <w:rPr>
          <w:rFonts w:ascii="Consolas" w:hAnsi="Consolas" w:eastAsia="Consolas"/>
          <w:sz w:val="17"/>
        </w:rPr>
        <w:t>X_train, X_test, y_train, y_test = train_test_split(</w:t>
      </w:r>
    </w:p>
    <w:p w14:paraId="4FB5475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X,                               # The input car information</w:t>
      </w:r>
    </w:p>
    <w:p w14:paraId="2A5FB31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y,                               # The real car prices</w:t>
      </w:r>
    </w:p>
    <w:p w14:paraId="7F4B759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stratify=df[['make', 'model']],  # Try to keep make/model distribution similar in train and test</w:t>
      </w:r>
    </w:p>
    <w:p w14:paraId="398FE16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test_size=0.2,                   # 20% of the data is for testing; about 80% is for training</w:t>
      </w:r>
    </w:p>
    <w:p w14:paraId="11C33B4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shuffle=True,                    # Mix the rows before splitting</w:t>
      </w:r>
    </w:p>
    <w:p w14:paraId="572028B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random_state=42                  # Make the random split repeatable</w:t>
      </w:r>
    </w:p>
    <w:p w14:paraId="500CC23B">
      <w:pPr>
        <w:spacing w:before="0" w:after="0" w:line="240" w:lineRule="auto"/>
      </w:pPr>
      <w:r>
        <w:rPr>
          <w:rFonts w:ascii="Consolas" w:hAnsi="Consolas" w:eastAsia="Consolas"/>
          <w:sz w:val="17"/>
        </w:rPr>
        <w:t>)</w:t>
      </w:r>
    </w:p>
    <w:p w14:paraId="6396214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3990B9FC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X_train = car information the model learns from</w:t>
      </w:r>
    </w:p>
    <w:p w14:paraId="0F8FB5D6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y_train = real prices the model learns from</w:t>
      </w:r>
    </w:p>
    <w:p w14:paraId="6416643A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X_test  = car information used to test the trained model</w:t>
      </w:r>
    </w:p>
    <w:p w14:paraId="538DDB99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y_test  = correct prices used to check how good the predictions are</w:t>
      </w:r>
    </w:p>
    <w:p w14:paraId="3C10376F">
      <w:pPr>
        <w:spacing w:before="0" w:after="0" w:line="240" w:lineRule="auto"/>
      </w:pPr>
      <w:r>
        <w:rPr>
          <w:rFonts w:ascii="Consolas" w:hAnsi="Consolas" w:eastAsia="Consolas"/>
          <w:sz w:val="17"/>
        </w:rPr>
        <w:t>#</w:t>
      </w:r>
    </w:p>
    <w:p w14:paraId="40E1D707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random_state=42 is not because there are 42 rows or features.</w:t>
      </w:r>
    </w:p>
    <w:p w14:paraId="6CAA8242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42 is simply a fixed seed so you can get the same split again.</w:t>
      </w:r>
    </w:p>
    <w:p w14:paraId="004A936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1EF09ED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5EF56E50">
      <w:pPr>
        <w:spacing w:before="0" w:after="0" w:line="240" w:lineRule="auto"/>
      </w:pPr>
      <w:r>
        <w:rPr>
          <w:rFonts w:ascii="Consolas" w:hAnsi="Consolas" w:eastAsia="Consolas"/>
          <w:sz w:val="17"/>
        </w:rPr>
        <w:t>X_train['body_type'].value_counts()</w:t>
      </w:r>
    </w:p>
    <w:p w14:paraId="74797E61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Count how many times each body type appears in the training data</w:t>
      </w:r>
    </w:p>
    <w:p w14:paraId="7EF1EA3B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Example: SUV 100843, sedan 54038, pickup 22226</w:t>
      </w:r>
    </w:p>
    <w:p w14:paraId="6227872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03B674B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1231C859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23B8413E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IMPORT PREPROCESSING AND MODEL TOOLS</w:t>
      </w:r>
    </w:p>
    <w:p w14:paraId="3A593BD0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1564E7C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58359BF1">
      <w:pPr>
        <w:spacing w:before="0" w:after="0" w:line="240" w:lineRule="auto"/>
      </w:pPr>
      <w:r>
        <w:rPr>
          <w:rFonts w:ascii="Consolas" w:hAnsi="Consolas" w:eastAsia="Consolas"/>
          <w:sz w:val="17"/>
        </w:rPr>
        <w:t>from sklearn.pipeline import Pipeline</w:t>
      </w:r>
    </w:p>
    <w:p w14:paraId="5EA74FC7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Pipeline lets us connect preprocessing steps and a machine-learning model together</w:t>
      </w:r>
    </w:p>
    <w:p w14:paraId="22067D3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1297A678">
      <w:pPr>
        <w:spacing w:before="0" w:after="0" w:line="240" w:lineRule="auto"/>
      </w:pPr>
      <w:r>
        <w:rPr>
          <w:rFonts w:ascii="Consolas" w:hAnsi="Consolas" w:eastAsia="Consolas"/>
          <w:sz w:val="17"/>
        </w:rPr>
        <w:t>from sklearn.compose import ColumnTransformer</w:t>
      </w:r>
    </w:p>
    <w:p w14:paraId="75C354A7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ColumnTransformer lets us process numerical and categorical columns differently</w:t>
      </w:r>
    </w:p>
    <w:p w14:paraId="34E1E9D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6E11E727">
      <w:pPr>
        <w:spacing w:before="0" w:after="0" w:line="240" w:lineRule="auto"/>
      </w:pPr>
      <w:r>
        <w:rPr>
          <w:rFonts w:ascii="Consolas" w:hAnsi="Consolas" w:eastAsia="Consolas"/>
          <w:sz w:val="17"/>
        </w:rPr>
        <w:t>from sklearn.preprocessing import OneHotEncoder</w:t>
      </w:r>
    </w:p>
    <w:p w14:paraId="3365BC40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OneHotEncoder turns text categories into numbers the model can understand</w:t>
      </w:r>
    </w:p>
    <w:p w14:paraId="0B8F55D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7569EF94">
      <w:pPr>
        <w:spacing w:before="0" w:after="0" w:line="240" w:lineRule="auto"/>
      </w:pPr>
      <w:r>
        <w:rPr>
          <w:rFonts w:ascii="Consolas" w:hAnsi="Consolas" w:eastAsia="Consolas"/>
          <w:sz w:val="17"/>
        </w:rPr>
        <w:t>from sklearn.impute import SimpleImputer</w:t>
      </w:r>
    </w:p>
    <w:p w14:paraId="0C03B504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SimpleImputer can fill in missing values</w:t>
      </w:r>
    </w:p>
    <w:p w14:paraId="6997E64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6DEC63C9">
      <w:pPr>
        <w:spacing w:before="0" w:after="0" w:line="240" w:lineRule="auto"/>
      </w:pPr>
      <w:r>
        <w:rPr>
          <w:rFonts w:ascii="Consolas" w:hAnsi="Consolas" w:eastAsia="Consolas"/>
          <w:sz w:val="17"/>
        </w:rPr>
        <w:t>from sklearn.compose import TransformedTargetRegressor</w:t>
      </w:r>
    </w:p>
    <w:p w14:paraId="33E7854C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This lets us transform y/price before training and reverse the transformation afterwards</w:t>
      </w:r>
    </w:p>
    <w:p w14:paraId="194FD7C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21040613">
      <w:pPr>
        <w:spacing w:before="0" w:after="0" w:line="240" w:lineRule="auto"/>
      </w:pPr>
      <w:r>
        <w:rPr>
          <w:rFonts w:ascii="Consolas" w:hAnsi="Consolas" w:eastAsia="Consolas"/>
          <w:sz w:val="17"/>
        </w:rPr>
        <w:t>from sklearn.ensemble import HistGradientBoostingRegressor</w:t>
      </w:r>
    </w:p>
    <w:p w14:paraId="6AA04F22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This is a regression machine-learning algorithm used to predict a number such as price</w:t>
      </w:r>
    </w:p>
    <w:p w14:paraId="364010C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2E64ED11">
      <w:pPr>
        <w:spacing w:before="0" w:after="0" w:line="240" w:lineRule="auto"/>
      </w:pPr>
      <w:r>
        <w:rPr>
          <w:rFonts w:ascii="Consolas" w:hAnsi="Consolas" w:eastAsia="Consolas"/>
          <w:sz w:val="17"/>
        </w:rPr>
        <w:t>import numpy as np</w:t>
      </w:r>
    </w:p>
    <w:p w14:paraId="1C9BB0CE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numpy is imported again here because np.log1p and np.expm1 are used below</w:t>
      </w:r>
    </w:p>
    <w:p w14:paraId="4FDBF3B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380D0E4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5830D260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585E30CA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PREPROCESS NUMERICAL COLUMNS</w:t>
      </w:r>
    </w:p>
    <w:p w14:paraId="5F5A48E9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3D6D4A1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34CAAD4E">
      <w:pPr>
        <w:spacing w:before="0" w:after="0" w:line="240" w:lineRule="auto"/>
      </w:pPr>
      <w:r>
        <w:rPr>
          <w:rFonts w:ascii="Consolas" w:hAnsi="Consolas" w:eastAsia="Consolas"/>
          <w:sz w:val="17"/>
        </w:rPr>
        <w:t>num_tf = Pipeline([</w:t>
      </w:r>
    </w:p>
    <w:p w14:paraId="432FD12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("imputer", SimpleImputer(strategy="median"))</w:t>
      </w:r>
    </w:p>
    <w:p w14:paraId="584C5DED">
      <w:pPr>
        <w:spacing w:before="0" w:after="0" w:line="240" w:lineRule="auto"/>
      </w:pPr>
      <w:r>
        <w:rPr>
          <w:rFonts w:ascii="Consolas" w:hAnsi="Consolas" w:eastAsia="Consolas"/>
          <w:sz w:val="17"/>
        </w:rPr>
        <w:t>])</w:t>
      </w:r>
    </w:p>
    <w:p w14:paraId="5771A925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For numerical columns:</w:t>
      </w:r>
    </w:p>
    <w:p w14:paraId="1C8B720D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If a value is missing, replace it using the median value</w:t>
      </w:r>
    </w:p>
    <w:p w14:paraId="7378977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59D16CA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687C3AFF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6DFDC9B5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PREPROCESS CATEGORICAL COLUMNS</w:t>
      </w:r>
    </w:p>
    <w:p w14:paraId="79BFBCB7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1504F80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0FA0EDB8">
      <w:pPr>
        <w:spacing w:before="0" w:after="0" w:line="240" w:lineRule="auto"/>
      </w:pPr>
      <w:r>
        <w:rPr>
          <w:rFonts w:ascii="Consolas" w:hAnsi="Consolas" w:eastAsia="Consolas"/>
          <w:sz w:val="17"/>
        </w:rPr>
        <w:t>cat_tf = Pipeline([</w:t>
      </w:r>
    </w:p>
    <w:p w14:paraId="75BDB95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("imputer", SimpleImputer(strategy="most_frequent")),</w:t>
      </w:r>
    </w:p>
    <w:p w14:paraId="3BA3EEA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# If a text/category value is missing, replace it with the most common value</w:t>
      </w:r>
    </w:p>
    <w:p w14:paraId="3A12E41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1624319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("onehot", OneHotEncoder(</w:t>
      </w:r>
    </w:p>
    <w:p w14:paraId="76D0971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handle_unknown="ignore",</w:t>
      </w:r>
    </w:p>
    <w:p w14:paraId="2A810D7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# If the model later sees a category it did not see during training, do not crash</w:t>
      </w:r>
    </w:p>
    <w:p w14:paraId="2552DF1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3F3E157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sparse_output=False</w:t>
      </w:r>
    </w:p>
    <w:p w14:paraId="1C3FAA6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# Return a normal dense array rather than a sparse matrix</w:t>
      </w:r>
    </w:p>
    <w:p w14:paraId="7A6A322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))</w:t>
      </w:r>
    </w:p>
    <w:p w14:paraId="39310C9F">
      <w:pPr>
        <w:spacing w:before="0" w:after="0" w:line="240" w:lineRule="auto"/>
      </w:pPr>
      <w:r>
        <w:rPr>
          <w:rFonts w:ascii="Consolas" w:hAnsi="Consolas" w:eastAsia="Consolas"/>
          <w:sz w:val="17"/>
        </w:rPr>
        <w:t>])</w:t>
      </w:r>
    </w:p>
    <w:p w14:paraId="1F49053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7F471015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One-hot encoding example:</w:t>
      </w:r>
    </w:p>
    <w:p w14:paraId="04B47224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fuel_type = gasoline -&gt; gasoline=1, hybrid=0, diesel=0</w:t>
      </w:r>
    </w:p>
    <w:p w14:paraId="2B4E349C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fuel_type = hybrid   -&gt; gasoline=0, hybrid=1, diesel=0</w:t>
      </w:r>
    </w:p>
    <w:p w14:paraId="7927A29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0B30167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52EDEFCB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1882BDB0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COMBINE NUMERICAL + CATEGORICAL PREPROCESSING</w:t>
      </w:r>
    </w:p>
    <w:p w14:paraId="151AC598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22C9758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4E0B8A2A">
      <w:pPr>
        <w:spacing w:before="0" w:after="0" w:line="240" w:lineRule="auto"/>
      </w:pPr>
      <w:r>
        <w:rPr>
          <w:rFonts w:ascii="Consolas" w:hAnsi="Consolas" w:eastAsia="Consolas"/>
          <w:sz w:val="17"/>
        </w:rPr>
        <w:t>pre = ColumnTransformer([</w:t>
      </w:r>
    </w:p>
    <w:p w14:paraId="4B46AF5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("num", num_tf, num_cols),       # Apply num_tf to numerical columns</w:t>
      </w:r>
    </w:p>
    <w:p w14:paraId="413E278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("cat", cat_tf, cat_cols)        # Apply cat_tf to categorical columns</w:t>
      </w:r>
    </w:p>
    <w:p w14:paraId="0B5CD779">
      <w:pPr>
        <w:spacing w:before="0" w:after="0" w:line="240" w:lineRule="auto"/>
      </w:pPr>
      <w:r>
        <w:rPr>
          <w:rFonts w:ascii="Consolas" w:hAnsi="Consolas" w:eastAsia="Consolas"/>
          <w:sz w:val="17"/>
        </w:rPr>
        <w:t>])</w:t>
      </w:r>
    </w:p>
    <w:p w14:paraId="5092B47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4022A40D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So the flow is:</w:t>
      </w:r>
    </w:p>
    <w:p w14:paraId="2E4B901E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numerical columns   -&gt; median imputer</w:t>
      </w:r>
    </w:p>
    <w:p w14:paraId="4A0C3FEE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categorical columns -&gt; most frequent imputer -&gt; one-hot encoder</w:t>
      </w:r>
    </w:p>
    <w:p w14:paraId="7521117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3706AAC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02652C08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415FB981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CREATE A REGRESSION MODEL</w:t>
      </w:r>
    </w:p>
    <w:p w14:paraId="18C8FF03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0BB1E44A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2B3D9518">
      <w:pPr>
        <w:spacing w:before="0" w:after="0" w:line="240" w:lineRule="auto"/>
      </w:pPr>
      <w:r>
        <w:rPr>
          <w:rFonts w:ascii="Consolas" w:hAnsi="Consolas" w:eastAsia="Consolas"/>
          <w:sz w:val="17"/>
        </w:rPr>
        <w:t>regr = HistGradientBoostingRegressor(random_state=42)</w:t>
      </w:r>
    </w:p>
    <w:p w14:paraId="4FF49437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A regressor predicts a numerical value</w:t>
      </w:r>
    </w:p>
    <w:p w14:paraId="067980CD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In this project the numerical value is car PRICE</w:t>
      </w:r>
    </w:p>
    <w:p w14:paraId="09CE3CBB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Gradient boosting learns patterns from a series of tree-based learners</w:t>
      </w:r>
    </w:p>
    <w:p w14:paraId="737110F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79DE8CE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5CF6DD08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6519C62C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BUILD THE FULL MODEL</w:t>
      </w:r>
    </w:p>
    <w:p w14:paraId="5E2AE573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080883D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436DE6BC">
      <w:pPr>
        <w:spacing w:before="0" w:after="0" w:line="240" w:lineRule="auto"/>
      </w:pPr>
      <w:r>
        <w:rPr>
          <w:rFonts w:ascii="Consolas" w:hAnsi="Consolas" w:eastAsia="Consolas"/>
          <w:sz w:val="17"/>
        </w:rPr>
        <w:t>model = TransformedTargetRegressor(</w:t>
      </w:r>
    </w:p>
    <w:p w14:paraId="43D2FBA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regressor=Pipeline([</w:t>
      </w:r>
    </w:p>
    <w:p w14:paraId="50C2982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("pre", pre),                # First preprocess the data</w:t>
      </w:r>
    </w:p>
    <w:p w14:paraId="5BB3A91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("regr", regr)               # Then train the regression model</w:t>
      </w:r>
    </w:p>
    <w:p w14:paraId="6FEFFE3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]),</w:t>
      </w:r>
    </w:p>
    <w:p w14:paraId="0AAC23F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func=np.log1p,                   # Transform the prices using a logarithm before training</w:t>
      </w:r>
    </w:p>
    <w:p w14:paraId="7A22F41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inverse_func=np.expm1            # Convert predictions back to the normal price scale afterwards</w:t>
      </w:r>
    </w:p>
    <w:p w14:paraId="795122DE">
      <w:pPr>
        <w:spacing w:before="0" w:after="0" w:line="240" w:lineRule="auto"/>
      </w:pPr>
      <w:r>
        <w:rPr>
          <w:rFonts w:ascii="Consolas" w:hAnsi="Consolas" w:eastAsia="Consolas"/>
          <w:sz w:val="17"/>
        </w:rPr>
        <w:t>)</w:t>
      </w:r>
    </w:p>
    <w:p w14:paraId="6160AEB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106C7676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Why transform the price?</w:t>
      </w:r>
    </w:p>
    <w:p w14:paraId="3727A430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Car prices can have a very large range.</w:t>
      </w:r>
    </w:p>
    <w:p w14:paraId="211D1952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A log transformation can reduce the effect of extremely expensive cars.</w:t>
      </w:r>
    </w:p>
    <w:p w14:paraId="1ACF8BE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7F53796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607AAEA9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============================================================</w:t>
      </w:r>
    </w:p>
    <w:p w14:paraId="09EBE9B9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SECOND MODEL SECTION FROM YOUR COURSE CODE</w:t>
      </w:r>
    </w:p>
    <w:p w14:paraId="0B4301C0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============================================================</w:t>
      </w:r>
    </w:p>
    <w:p w14:paraId="670F433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42AEB1CC">
      <w:pPr>
        <w:spacing w:before="0" w:after="0" w:line="240" w:lineRule="auto"/>
      </w:pPr>
      <w:r>
        <w:rPr>
          <w:rFonts w:ascii="Consolas" w:hAnsi="Consolas" w:eastAsia="Consolas"/>
          <w:sz w:val="17"/>
        </w:rPr>
        <w:t>from sklearn.ensemble import GradientBoostingRegressor</w:t>
      </w:r>
    </w:p>
    <w:p w14:paraId="184E1B1A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Import another gradient boosting regression algorithm</w:t>
      </w:r>
    </w:p>
    <w:p w14:paraId="7F4E094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10CEDD7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5E4FD5CA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IMPORTANT:</w:t>
      </w:r>
    </w:p>
    <w:p w14:paraId="25692DF8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Your pasted code creates a variable called "model" AGAIN below.</w:t>
      </w:r>
    </w:p>
    <w:p w14:paraId="216CAA32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When Python assigns a new value to model, it replaces the previous model variable.</w:t>
      </w:r>
    </w:p>
    <w:p w14:paraId="6591A4E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7140A187">
      <w:pPr>
        <w:spacing w:before="0" w:after="0" w:line="240" w:lineRule="auto"/>
      </w:pPr>
      <w:r>
        <w:rPr>
          <w:rFonts w:ascii="Consolas" w:hAnsi="Consolas" w:eastAsia="Consolas"/>
          <w:sz w:val="17"/>
        </w:rPr>
        <w:t>model = Pipeline(</w:t>
      </w:r>
    </w:p>
    <w:p w14:paraId="66735C1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steps=[</w:t>
      </w:r>
    </w:p>
    <w:p w14:paraId="4C26DE8E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("preprocessor", pre),</w:t>
      </w:r>
    </w:p>
    <w:p w14:paraId="1C92140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# In your pasted code this said "preprocessor".</w:t>
      </w:r>
    </w:p>
    <w:p w14:paraId="1EA4E66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# Earlier your ColumnTransformer was named "pre".</w:t>
      </w:r>
    </w:p>
    <w:p w14:paraId="243F48B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# If "preprocessor" was not defined in another notebook cell,</w:t>
      </w:r>
    </w:p>
    <w:p w14:paraId="2683DD4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# using "preprocessor" here would cause a NameError.</w:t>
      </w:r>
    </w:p>
    <w:p w14:paraId="1893BFD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# This annotated version uses "pre".</w:t>
      </w:r>
    </w:p>
    <w:p w14:paraId="4EA17E6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5E28F07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("regressor", GradientBoostingRegressor(random_state=42))</w:t>
      </w:r>
    </w:p>
    <w:p w14:paraId="4B918C3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# Train a GradientBoostingRegressor after preprocessing the data</w:t>
      </w:r>
    </w:p>
    <w:p w14:paraId="5461B60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]</w:t>
      </w:r>
    </w:p>
    <w:p w14:paraId="031E27E8">
      <w:pPr>
        <w:spacing w:before="0" w:after="0" w:line="240" w:lineRule="auto"/>
      </w:pPr>
      <w:r>
        <w:rPr>
          <w:rFonts w:ascii="Consolas" w:hAnsi="Consolas" w:eastAsia="Consolas"/>
          <w:sz w:val="17"/>
        </w:rPr>
        <w:t>)</w:t>
      </w:r>
    </w:p>
    <w:p w14:paraId="2D23308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09F5D27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0799958B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561C4EDD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IMPORT EVALUATION METRICS</w:t>
      </w:r>
    </w:p>
    <w:p w14:paraId="2AA07475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0D5CC73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6C09D7A4">
      <w:pPr>
        <w:spacing w:before="0" w:after="0" w:line="240" w:lineRule="auto"/>
      </w:pPr>
      <w:r>
        <w:rPr>
          <w:rFonts w:ascii="Consolas" w:hAnsi="Consolas" w:eastAsia="Consolas"/>
          <w:sz w:val="17"/>
        </w:rPr>
        <w:t>from sklearn.model_selection import train_test_split</w:t>
      </w:r>
    </w:p>
    <w:p w14:paraId="7F551F4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094AC2FF">
      <w:pPr>
        <w:spacing w:before="0" w:after="0" w:line="240" w:lineRule="auto"/>
      </w:pPr>
      <w:r>
        <w:rPr>
          <w:rFonts w:ascii="Consolas" w:hAnsi="Consolas" w:eastAsia="Consolas"/>
          <w:sz w:val="17"/>
        </w:rPr>
        <w:t>from sklearn.metrics import (</w:t>
      </w:r>
    </w:p>
    <w:p w14:paraId="2862234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mean_absolute_error,</w:t>
      </w:r>
    </w:p>
    <w:p w14:paraId="193E5F2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root_mean_squared_error,</w:t>
      </w:r>
    </w:p>
    <w:p w14:paraId="1CB617B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r2_score</w:t>
      </w:r>
    </w:p>
    <w:p w14:paraId="32DBC716">
      <w:pPr>
        <w:spacing w:before="0" w:after="0" w:line="240" w:lineRule="auto"/>
      </w:pPr>
      <w:r>
        <w:rPr>
          <w:rFonts w:ascii="Consolas" w:hAnsi="Consolas" w:eastAsia="Consolas"/>
          <w:sz w:val="17"/>
        </w:rPr>
        <w:t>)</w:t>
      </w:r>
    </w:p>
    <w:p w14:paraId="0500D1B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62A8529F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mean_absolute_error = average size of the prediction errors</w:t>
      </w:r>
    </w:p>
    <w:p w14:paraId="3D740B8C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root_mean_squared_error = error measure that punishes large mistakes more strongly</w:t>
      </w:r>
    </w:p>
    <w:p w14:paraId="52CBB8DD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r2_score = tells us how well the model explains variation in the real prices</w:t>
      </w:r>
    </w:p>
    <w:p w14:paraId="2BC1A8B9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4F01A03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645F75F8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66BBFB6C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CREATE X AND y AGAIN</w:t>
      </w:r>
    </w:p>
    <w:p w14:paraId="47BC92F9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3254503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4ECF7606">
      <w:pPr>
        <w:spacing w:before="0" w:after="0" w:line="240" w:lineRule="auto"/>
      </w:pPr>
      <w:r>
        <w:rPr>
          <w:rFonts w:ascii="Consolas" w:hAnsi="Consolas" w:eastAsia="Consolas"/>
          <w:sz w:val="17"/>
        </w:rPr>
        <w:t>X = df.drop(columns=["price"])       # X = all columns except price</w:t>
      </w:r>
    </w:p>
    <w:p w14:paraId="1CC522FC">
      <w:pPr>
        <w:spacing w:before="0" w:after="0" w:line="240" w:lineRule="auto"/>
      </w:pPr>
      <w:r>
        <w:rPr>
          <w:rFonts w:ascii="Consolas" w:hAnsi="Consolas" w:eastAsia="Consolas"/>
          <w:sz w:val="17"/>
        </w:rPr>
        <w:t>y = df["price"]                      # y = price</w:t>
      </w:r>
    </w:p>
    <w:p w14:paraId="19094D7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35E43D0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479D6F7E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00670448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SPLIT THE DATA AGAIN</w:t>
      </w:r>
    </w:p>
    <w:p w14:paraId="2BB9B7DE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24F048B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6D3406EF">
      <w:pPr>
        <w:spacing w:before="0" w:after="0" w:line="240" w:lineRule="auto"/>
      </w:pPr>
      <w:r>
        <w:rPr>
          <w:rFonts w:ascii="Consolas" w:hAnsi="Consolas" w:eastAsia="Consolas"/>
          <w:sz w:val="17"/>
        </w:rPr>
        <w:t>X_train, X_test, y_train, y_test = train_test_split(</w:t>
      </w:r>
    </w:p>
    <w:p w14:paraId="2D584BB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X,</w:t>
      </w:r>
    </w:p>
    <w:p w14:paraId="3FBD7422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y,</w:t>
      </w:r>
    </w:p>
    <w:p w14:paraId="3B398AD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test_size=0.2,                   # 20% testing, about 80% training</w:t>
      </w:r>
    </w:p>
    <w:p w14:paraId="71C5E13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random_state=42                  # Reproducible random split</w:t>
      </w:r>
    </w:p>
    <w:p w14:paraId="68467E92">
      <w:pPr>
        <w:spacing w:before="0" w:after="0" w:line="240" w:lineRule="auto"/>
      </w:pPr>
      <w:r>
        <w:rPr>
          <w:rFonts w:ascii="Consolas" w:hAnsi="Consolas" w:eastAsia="Consolas"/>
          <w:sz w:val="17"/>
        </w:rPr>
        <w:t>)</w:t>
      </w:r>
    </w:p>
    <w:p w14:paraId="5FB29A3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7AD7F6A2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Notice: this second split does NOT use stratify.</w:t>
      </w:r>
    </w:p>
    <w:p w14:paraId="7C935C4F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So it is not exactly the same as the earlier split.</w:t>
      </w:r>
    </w:p>
    <w:p w14:paraId="0A73DE8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4B8F70B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631DFFB2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783A9B46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TRAIN THE MODEL</w:t>
      </w:r>
    </w:p>
    <w:p w14:paraId="42C32AF2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1FA9DCD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425D3B57">
      <w:pPr>
        <w:spacing w:before="0" w:after="0" w:line="240" w:lineRule="auto"/>
      </w:pPr>
      <w:r>
        <w:rPr>
          <w:rFonts w:ascii="Consolas" w:hAnsi="Consolas" w:eastAsia="Consolas"/>
          <w:sz w:val="17"/>
        </w:rPr>
        <w:t>model.fit(X_train, y_train)</w:t>
      </w:r>
    </w:p>
    <w:p w14:paraId="0931757E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.fit() means TRAIN / TEACH the model</w:t>
      </w:r>
    </w:p>
    <w:p w14:paraId="619E835E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It sees X_train (car information) and y_train (correct prices)</w:t>
      </w:r>
    </w:p>
    <w:p w14:paraId="47377BC3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and learns relationships between the car features and price</w:t>
      </w:r>
    </w:p>
    <w:p w14:paraId="4EE0B5A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14216DB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7D0A2D32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412C6E6C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MAKE PREDICTIONS</w:t>
      </w:r>
    </w:p>
    <w:p w14:paraId="5C1B368A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73DAA0A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2A28ED78">
      <w:pPr>
        <w:spacing w:before="0" w:after="0" w:line="240" w:lineRule="auto"/>
      </w:pPr>
      <w:r>
        <w:rPr>
          <w:rFonts w:ascii="Consolas" w:hAnsi="Consolas" w:eastAsia="Consolas"/>
          <w:sz w:val="17"/>
        </w:rPr>
        <w:t>y_pred = model.predict(X_test)</w:t>
      </w:r>
    </w:p>
    <w:p w14:paraId="51A0409D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Ask the trained model to predict prices for the test cars</w:t>
      </w:r>
    </w:p>
    <w:p w14:paraId="36517CC9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The predicted prices are stored in y_pred</w:t>
      </w:r>
    </w:p>
    <w:p w14:paraId="5925830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11A90A5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5CC85FFF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39B2B0D3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MEASURE MODEL PERFORMANCE</w:t>
      </w:r>
    </w:p>
    <w:p w14:paraId="658D34DD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3A84234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15554447">
      <w:pPr>
        <w:spacing w:before="0" w:after="0" w:line="240" w:lineRule="auto"/>
      </w:pPr>
      <w:r>
        <w:rPr>
          <w:rFonts w:ascii="Consolas" w:hAnsi="Consolas" w:eastAsia="Consolas"/>
          <w:sz w:val="17"/>
        </w:rPr>
        <w:t>mae = mean_absolute_error(y_test, y_pred)</w:t>
      </w:r>
    </w:p>
    <w:p w14:paraId="6E789C12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MAE = Mean Absolute Error</w:t>
      </w:r>
    </w:p>
    <w:p w14:paraId="71ADD19B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It tells us the average absolute difference between predicted and real prices</w:t>
      </w:r>
    </w:p>
    <w:p w14:paraId="4932F3DE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LOWER is better</w:t>
      </w:r>
    </w:p>
    <w:p w14:paraId="4861D6E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0E9F48B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0CF0FC65">
      <w:pPr>
        <w:spacing w:before="0" w:after="0" w:line="240" w:lineRule="auto"/>
      </w:pPr>
      <w:r>
        <w:rPr>
          <w:rFonts w:ascii="Consolas" w:hAnsi="Consolas" w:eastAsia="Consolas"/>
          <w:sz w:val="17"/>
        </w:rPr>
        <w:t>rmse = root_mean_squared_error(y_test, y_pred)</w:t>
      </w:r>
    </w:p>
    <w:p w14:paraId="63B11797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RMSE = Root Mean Squared Error</w:t>
      </w:r>
    </w:p>
    <w:p w14:paraId="2285C49B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It also measures prediction error but penalises large mistakes more strongly</w:t>
      </w:r>
    </w:p>
    <w:p w14:paraId="670C2B58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LOWER is better</w:t>
      </w:r>
    </w:p>
    <w:p w14:paraId="3FF5E735">
      <w:pPr>
        <w:spacing w:before="0" w:after="0" w:line="240" w:lineRule="auto"/>
      </w:pPr>
      <w:r>
        <w:rPr>
          <w:rFonts w:ascii="Consolas" w:hAnsi="Consolas" w:eastAsia="Consolas"/>
          <w:sz w:val="17"/>
        </w:rPr>
        <w:t>#</w:t>
      </w:r>
    </w:p>
    <w:p w14:paraId="1451CC5B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Note: your pasted code used squared=False with root_mean_squared_error.</w:t>
      </w:r>
    </w:p>
    <w:p w14:paraId="3CD4C747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In modern scikit-learn, root_mean_squared_error already returns RMSE,</w:t>
      </w:r>
    </w:p>
    <w:p w14:paraId="65563E31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so you normally call it as shown above.</w:t>
      </w:r>
    </w:p>
    <w:p w14:paraId="0368F8C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6CEFFC5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3839BB75">
      <w:pPr>
        <w:spacing w:before="0" w:after="0" w:line="240" w:lineRule="auto"/>
      </w:pPr>
      <w:r>
        <w:rPr>
          <w:rFonts w:ascii="Consolas" w:hAnsi="Consolas" w:eastAsia="Consolas"/>
          <w:sz w:val="17"/>
        </w:rPr>
        <w:t>r2 = r2_score(y_test, y_pred)</w:t>
      </w:r>
    </w:p>
    <w:p w14:paraId="35DB1CCE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R² measures how well predictions explain variation in the real prices</w:t>
      </w:r>
    </w:p>
    <w:p w14:paraId="71C50496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Closer to 1 is generally better</w:t>
      </w:r>
    </w:p>
    <w:p w14:paraId="756F8DC0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Around 0 means the model is not explaining much more than a simple baseline</w:t>
      </w:r>
    </w:p>
    <w:p w14:paraId="60634321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Below 0 means the model performs poorly on that test data</w:t>
      </w:r>
    </w:p>
    <w:p w14:paraId="0266446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3E70CFC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09CB6449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3F3C9E3F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PRINT THE RESULTS</w:t>
      </w:r>
    </w:p>
    <w:p w14:paraId="17C73131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1523972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6934F84E">
      <w:pPr>
        <w:spacing w:before="0" w:after="0" w:line="240" w:lineRule="auto"/>
      </w:pPr>
      <w:r>
        <w:rPr>
          <w:rFonts w:ascii="Consolas" w:hAnsi="Consolas" w:eastAsia="Consolas"/>
          <w:sz w:val="17"/>
        </w:rPr>
        <w:t>print(f"R²={r2:.3f}, RMSE={rmse:.1f}, MAE={mae:.1f}")</w:t>
      </w:r>
    </w:p>
    <w:p w14:paraId="5F5AC888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f"..." is an f-string, which lets us put variables inside text</w:t>
      </w:r>
    </w:p>
    <w:p w14:paraId="74200111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:.3f means show 3 decimal places</w:t>
      </w:r>
    </w:p>
    <w:p w14:paraId="2448874D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:.1f means show 1 decimal place</w:t>
      </w:r>
    </w:p>
    <w:p w14:paraId="5559D9D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6986EF0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0C6ED13E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3E45F0A1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QUICK MODEL SCORE</w:t>
      </w:r>
    </w:p>
    <w:p w14:paraId="7C599E18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497685DC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34A1085A">
      <w:pPr>
        <w:spacing w:before="0" w:after="0" w:line="240" w:lineRule="auto"/>
      </w:pPr>
      <w:r>
        <w:rPr>
          <w:rFonts w:ascii="Consolas" w:hAnsi="Consolas" w:eastAsia="Consolas"/>
          <w:sz w:val="17"/>
        </w:rPr>
        <w:t>model.score(X_test, y_test)</w:t>
      </w:r>
    </w:p>
    <w:p w14:paraId="0251F1A8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For a normal sklearn regression pipeline, .score() returns the R² score</w:t>
      </w:r>
    </w:p>
    <w:p w14:paraId="14DA3B0B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1AE07FEF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3D3F149C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78C3D576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SAVE THE TRAINED MODEL</w:t>
      </w:r>
    </w:p>
    <w:p w14:paraId="2965FE57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37EFB05D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46228623">
      <w:pPr>
        <w:spacing w:before="0" w:after="0" w:line="240" w:lineRule="auto"/>
      </w:pPr>
      <w:r>
        <w:rPr>
          <w:rFonts w:ascii="Consolas" w:hAnsi="Consolas" w:eastAsia="Consolas"/>
          <w:sz w:val="17"/>
        </w:rPr>
        <w:t>from joblib import dump</w:t>
      </w:r>
    </w:p>
    <w:p w14:paraId="5F258717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Import dump so we can save the trained Python model</w:t>
      </w:r>
    </w:p>
    <w:p w14:paraId="7F2BE680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33E511C3">
      <w:pPr>
        <w:spacing w:before="0" w:after="0" w:line="240" w:lineRule="auto"/>
      </w:pPr>
      <w:r>
        <w:rPr>
          <w:rFonts w:ascii="Consolas" w:hAnsi="Consolas" w:eastAsia="Consolas"/>
          <w:sz w:val="17"/>
        </w:rPr>
        <w:t>dump(model, 'model/model.joblib')</w:t>
      </w:r>
    </w:p>
    <w:p w14:paraId="730510CB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Save the trained model into a file called model.joblib</w:t>
      </w:r>
    </w:p>
    <w:p w14:paraId="3002FF89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Your Streamlit app can later load this file and use it to predict prices</w:t>
      </w:r>
    </w:p>
    <w:p w14:paraId="757F7352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without retraining the model every time</w:t>
      </w:r>
    </w:p>
    <w:p w14:paraId="16D59714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25DCEDA6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30E2B2E3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6CD727B6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CHECK SCIKIT-LEARN VERSION</w:t>
      </w:r>
    </w:p>
    <w:p w14:paraId="5C61495A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3F9C856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27C35110">
      <w:pPr>
        <w:spacing w:before="0" w:after="0" w:line="240" w:lineRule="auto"/>
      </w:pPr>
      <w:r>
        <w:rPr>
          <w:rFonts w:ascii="Consolas" w:hAnsi="Consolas" w:eastAsia="Consolas"/>
          <w:sz w:val="17"/>
        </w:rPr>
        <w:t>import sklearn</w:t>
      </w:r>
    </w:p>
    <w:p w14:paraId="5C78A328">
      <w:pPr>
        <w:spacing w:before="0" w:after="0" w:line="240" w:lineRule="auto"/>
      </w:pPr>
      <w:r>
        <w:rPr>
          <w:rFonts w:ascii="Consolas" w:hAnsi="Consolas" w:eastAsia="Consolas"/>
          <w:sz w:val="17"/>
        </w:rPr>
        <w:t>print(sklearn.__version__)</w:t>
      </w:r>
    </w:p>
    <w:p w14:paraId="091F47A8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__version__ tells you which version of scikit-learn is installed</w:t>
      </w:r>
    </w:p>
    <w:p w14:paraId="474D9EB1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Example output: 1.4.2</w:t>
      </w:r>
    </w:p>
    <w:p w14:paraId="087207E5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24918BE7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3C1F7AC0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50B39CDD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CHECK WHICH PYTHON IS BEING USED</w:t>
      </w:r>
    </w:p>
    <w:p w14:paraId="0E3373A6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32001578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30306D3F">
      <w:pPr>
        <w:spacing w:before="0" w:after="0" w:line="240" w:lineRule="auto"/>
      </w:pPr>
      <w:r>
        <w:rPr>
          <w:rFonts w:ascii="Consolas" w:hAnsi="Consolas" w:eastAsia="Consolas"/>
          <w:sz w:val="17"/>
        </w:rPr>
        <w:t>!where python</w:t>
      </w:r>
    </w:p>
    <w:p w14:paraId="7BD595AF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In a Windows Jupyter notebook, ! runs a terminal command</w:t>
      </w:r>
    </w:p>
    <w:p w14:paraId="14566DD9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"where python" shows which Python installation/environment the notebook is using</w:t>
      </w:r>
    </w:p>
    <w:p w14:paraId="5215366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673AAD83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16A51F6B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2F9A89E4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INSTALL THE COURSE VERSION OF SCIKIT-LEARN</w:t>
      </w:r>
    </w:p>
    <w:p w14:paraId="5D32BE43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-----------------------------</w:t>
      </w:r>
    </w:p>
    <w:p w14:paraId="4862AA71"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 w14:paraId="7E97851B">
      <w:pPr>
        <w:spacing w:before="0" w:after="0" w:line="240" w:lineRule="auto"/>
      </w:pPr>
      <w:r>
        <w:rPr>
          <w:rFonts w:ascii="Consolas" w:hAnsi="Consolas" w:eastAsia="Consolas"/>
          <w:sz w:val="17"/>
        </w:rPr>
        <w:t>!pip install scikit-learn==1.4.2</w:t>
      </w:r>
    </w:p>
    <w:p w14:paraId="6ACD3088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pip install = install a Python package</w:t>
      </w:r>
    </w:p>
    <w:p w14:paraId="59B5482D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scikit-learn = the package name</w:t>
      </w:r>
    </w:p>
    <w:p w14:paraId="2A48AF6F">
      <w:pPr>
        <w:spacing w:before="0" w:after="0" w:line="240" w:lineRule="auto"/>
      </w:pPr>
      <w:r>
        <w:rPr>
          <w:rFonts w:ascii="Consolas" w:hAnsi="Consolas" w:eastAsia="Consolas"/>
          <w:sz w:val="17"/>
        </w:rPr>
        <w:t># ==1.4.2 = install exactly version 1.4.2</w:t>
      </w:r>
    </w:p>
    <w:p w14:paraId="53B93F0E">
      <w:r>
        <w:br w:type="page"/>
      </w:r>
    </w:p>
    <w:p w14:paraId="7F31659B">
      <w:pPr>
        <w:pStyle w:val="3"/>
      </w:pPr>
      <w:r>
        <w:t>Beginner cheat sheet</w:t>
      </w:r>
    </w:p>
    <w:p w14:paraId="732D177A">
      <w:r>
        <w:rPr>
          <w:rFonts w:ascii="Consolas" w:hAnsi="Consolas" w:eastAsia="Consolas"/>
          <w:b/>
        </w:rPr>
        <w:t xml:space="preserve">pd.read_csv(...)  </w:t>
      </w:r>
      <w:r>
        <w:t># Load a CSV dataset</w:t>
      </w:r>
    </w:p>
    <w:p w14:paraId="3788E4C2">
      <w:r>
        <w:rPr>
          <w:rFonts w:ascii="Consolas" w:hAnsi="Consolas" w:eastAsia="Consolas"/>
          <w:b/>
        </w:rPr>
        <w:t xml:space="preserve">df.head()  </w:t>
      </w:r>
      <w:r>
        <w:t># Show the first 5 rows</w:t>
      </w:r>
    </w:p>
    <w:p w14:paraId="0072B0A6">
      <w:r>
        <w:rPr>
          <w:rFonts w:ascii="Consolas" w:hAnsi="Consolas" w:eastAsia="Consolas"/>
          <w:b/>
        </w:rPr>
        <w:t xml:space="preserve">df.shape  </w:t>
      </w:r>
      <w:r>
        <w:t># Show (rows, columns)</w:t>
      </w:r>
    </w:p>
    <w:p w14:paraId="1D1639DD">
      <w:r>
        <w:rPr>
          <w:rFonts w:ascii="Consolas" w:hAnsi="Consolas" w:eastAsia="Consolas"/>
          <w:b/>
        </w:rPr>
        <w:t xml:space="preserve">df.isna().sum()  </w:t>
      </w:r>
      <w:r>
        <w:t># Count missing values</w:t>
      </w:r>
    </w:p>
    <w:p w14:paraId="74AB1B36">
      <w:r>
        <w:rPr>
          <w:rFonts w:ascii="Consolas" w:hAnsi="Consolas" w:eastAsia="Consolas"/>
          <w:b/>
        </w:rPr>
        <w:t xml:space="preserve">df.drop(...)  </w:t>
      </w:r>
      <w:r>
        <w:t># Remove rows or columns</w:t>
      </w:r>
    </w:p>
    <w:p w14:paraId="3D61B74A">
      <w:r>
        <w:rPr>
          <w:rFonts w:ascii="Consolas" w:hAnsi="Consolas" w:eastAsia="Consolas"/>
          <w:b/>
        </w:rPr>
        <w:t xml:space="preserve">df['column'].unique()  </w:t>
      </w:r>
      <w:r>
        <w:t># Show each different value once</w:t>
      </w:r>
    </w:p>
    <w:p w14:paraId="058F1E65">
      <w:r>
        <w:rPr>
          <w:rFonts w:ascii="Consolas" w:hAnsi="Consolas" w:eastAsia="Consolas"/>
          <w:b/>
        </w:rPr>
        <w:t xml:space="preserve">df.groupby(...)  </w:t>
      </w:r>
      <w:r>
        <w:t># Group matching rows together</w:t>
      </w:r>
    </w:p>
    <w:p w14:paraId="49DCEBBA">
      <w:r>
        <w:rPr>
          <w:rFonts w:ascii="Consolas" w:hAnsi="Consolas" w:eastAsia="Consolas"/>
          <w:b/>
        </w:rPr>
        <w:t xml:space="preserve">X  </w:t>
      </w:r>
      <w:r>
        <w:t># The input/features used to make a prediction</w:t>
      </w:r>
    </w:p>
    <w:p w14:paraId="195FE1C9">
      <w:r>
        <w:rPr>
          <w:rFonts w:ascii="Consolas" w:hAnsi="Consolas" w:eastAsia="Consolas"/>
          <w:b/>
        </w:rPr>
        <w:t xml:space="preserve">y  </w:t>
      </w:r>
      <w:r>
        <w:t># The target/answer we want to predict</w:t>
      </w:r>
    </w:p>
    <w:p w14:paraId="19E153DF">
      <w:r>
        <w:rPr>
          <w:rFonts w:ascii="Consolas" w:hAnsi="Consolas" w:eastAsia="Consolas"/>
          <w:b/>
        </w:rPr>
        <w:t xml:space="preserve">train_test_split(...)  </w:t>
      </w:r>
      <w:r>
        <w:t># Split data into training and testing sets</w:t>
      </w:r>
    </w:p>
    <w:p w14:paraId="2F0A8A9B">
      <w:r>
        <w:rPr>
          <w:rFonts w:ascii="Consolas" w:hAnsi="Consolas" w:eastAsia="Consolas"/>
          <w:b/>
        </w:rPr>
        <w:t xml:space="preserve">model.fit(X_train, y_train)  </w:t>
      </w:r>
      <w:r>
        <w:t># Train the model</w:t>
      </w:r>
    </w:p>
    <w:p w14:paraId="62624975">
      <w:r>
        <w:rPr>
          <w:rFonts w:ascii="Consolas" w:hAnsi="Consolas" w:eastAsia="Consolas"/>
          <w:b/>
        </w:rPr>
        <w:t xml:space="preserve">model.predict(X_test)  </w:t>
      </w:r>
      <w:r>
        <w:t># Make predictions</w:t>
      </w:r>
    </w:p>
    <w:p w14:paraId="6AC9F42B">
      <w:r>
        <w:rPr>
          <w:rFonts w:ascii="Consolas" w:hAnsi="Consolas" w:eastAsia="Consolas"/>
          <w:b/>
        </w:rPr>
        <w:t xml:space="preserve">MAE / RMSE  </w:t>
      </w:r>
      <w:r>
        <w:t># Measure prediction error; lower is better</w:t>
      </w:r>
    </w:p>
    <w:p w14:paraId="1C647F30">
      <w:r>
        <w:rPr>
          <w:rFonts w:ascii="Consolas" w:hAnsi="Consolas" w:eastAsia="Consolas"/>
          <w:b/>
        </w:rPr>
        <w:t xml:space="preserve">R²  </w:t>
      </w:r>
      <w:r>
        <w:t># Measure how well the model explains the target; closer to 1 is generally better</w:t>
      </w:r>
    </w:p>
    <w:p w14:paraId="40B437D4">
      <w:r>
        <w:rPr>
          <w:rFonts w:ascii="Consolas" w:hAnsi="Consolas" w:eastAsia="Consolas"/>
          <w:b/>
        </w:rPr>
        <w:t xml:space="preserve">dump(model, ...)  </w:t>
      </w:r>
      <w:r>
        <w:t># Save the trained model to a file</w:t>
      </w:r>
    </w:p>
    <w:p w14:paraId="267C0E3D">
      <w:r>
        <w:t>Main idea: Raw data -&gt; clean data -&gt; X and y -&gt; train/test split -&gt; preprocess -&gt; train model -&gt; predict -&gt; evaluate -&gt; save model.</w:t>
      </w:r>
    </w:p>
    <w:sectPr>
      <w:pgSz w:w="12240" w:h="15840"/>
      <w:pgMar w:top="864" w:right="936" w:bottom="864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735877"/>
    <w:rsid w:val="30D30BA7"/>
    <w:rsid w:val="32FB2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2724</Words>
  <Characters>16363</Characters>
  <Lines>0</Lines>
  <Paragraphs>0</Paragraphs>
  <TotalTime>6</TotalTime>
  <ScaleCrop>false</ScaleCrop>
  <LinksUpToDate>false</LinksUpToDate>
  <CharactersWithSpaces>20610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Rashid</cp:lastModifiedBy>
  <dcterms:modified xsi:type="dcterms:W3CDTF">2026-08-10T16:45:04Z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eyJoZGlkIjoiNmVlN2MzNzcyYmY2MjYyYTNjZTg0ZmFhYjNlNDA5OGYifQ==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A26AB3F4A61D4F3FA408B285AF9F0023_12</vt:lpwstr>
  </property>
</Properties>
</file>